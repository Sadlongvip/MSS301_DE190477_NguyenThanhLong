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2453A">
      <w:pPr>
        <w:tabs>
          <w:tab w:val="left" w:pos="90"/>
        </w:tabs>
        <w:jc w:val="center"/>
        <w:rPr>
          <w:b/>
          <w:bCs/>
        </w:rPr>
      </w:pPr>
      <w:r>
        <w:rPr>
          <w:b/>
          <w:bCs/>
          <w:lang w:val="en-US"/>
        </w:rPr>
        <w:t>Assignment 1</w:t>
      </w:r>
      <w:r>
        <w:rPr>
          <w:lang w:val="en-US"/>
        </w:rPr>
        <w:t xml:space="preserve"> </w:t>
      </w:r>
      <w:r>
        <w:rPr>
          <w:lang w:val="en-US"/>
        </w:rPr>
        <w:br w:type="textWrapping"/>
      </w:r>
      <w:r>
        <w:rPr>
          <w:b/>
          <w:bCs/>
        </w:rPr>
        <w:t>MSS301 – Cinema Ticket Booking System using API Gateway</w:t>
      </w:r>
    </w:p>
    <w:p w14:paraId="65CAC13B">
      <w:pPr>
        <w:tabs>
          <w:tab w:val="left" w:pos="90"/>
        </w:tabs>
        <w:jc w:val="center"/>
        <w:rPr>
          <w:lang w:val="en-US"/>
        </w:rPr>
      </w:pPr>
      <w:r>
        <w:rPr>
          <w:lang w:val="en-US"/>
        </w:rPr>
        <w:t xml:space="preserve">Created by: </w:t>
      </w:r>
      <w:r>
        <w:fldChar w:fldCharType="begin"/>
      </w:r>
      <w:r>
        <w:instrText xml:space="preserve"> HYPERLINK "mailto:traltb@fe.edu.vn" </w:instrText>
      </w:r>
      <w:r>
        <w:fldChar w:fldCharType="separate"/>
      </w:r>
      <w:r>
        <w:rPr>
          <w:rStyle w:val="51"/>
          <w:lang w:val="en-US"/>
        </w:rPr>
        <w:t>traltb@fe.edu.vn</w:t>
      </w:r>
      <w:r>
        <w:rPr>
          <w:rStyle w:val="51"/>
          <w:lang w:val="en-US"/>
        </w:rPr>
        <w:fldChar w:fldCharType="end"/>
      </w:r>
    </w:p>
    <w:p w14:paraId="10168219">
      <w:pPr>
        <w:tabs>
          <w:tab w:val="left" w:pos="90"/>
        </w:tabs>
        <w:jc w:val="center"/>
        <w:rPr>
          <w:rFonts w:hint="default"/>
          <w:lang w:val="en-US"/>
        </w:rPr>
      </w:pPr>
      <w:r>
        <w:rPr>
          <w:lang w:val="en-US"/>
        </w:rPr>
        <w:t>Link github:</w:t>
      </w:r>
      <w:r>
        <w:rPr>
          <w:rFonts w:hint="default"/>
          <w:lang w:val="en-US"/>
        </w:rPr>
        <w:t xml:space="preserve"> </w:t>
      </w:r>
      <w:r>
        <w:rPr>
          <w:rStyle w:val="51"/>
          <w:rFonts w:hint="default"/>
          <w:lang w:val="en-US"/>
        </w:rPr>
        <w:t>https://github.com/Sadlongvip/MSS301_DE190477_NguyenThanhLong.git</w:t>
      </w:r>
    </w:p>
    <w:p w14:paraId="059630A2"/>
    <w:p w14:paraId="16769CDF"/>
    <w:p w14:paraId="3D281855">
      <w:r>
        <w:br w:type="page"/>
      </w:r>
    </w:p>
    <w:p w14:paraId="4AD3DC07">
      <w:pPr>
        <w:bidi w:val="0"/>
        <w:jc w:val="center"/>
        <w:rPr>
          <w:rFonts w:hint="default"/>
          <w:sz w:val="32"/>
          <w:szCs w:val="32"/>
          <w:lang w:val="vi-VN"/>
        </w:rPr>
      </w:pPr>
      <w:r>
        <w:rPr>
          <w:rFonts w:hint="default"/>
          <w:sz w:val="32"/>
          <w:szCs w:val="32"/>
          <w:lang w:val="vi-VN"/>
        </w:rPr>
        <w:t>Mục lục</w:t>
      </w:r>
    </w:p>
    <w:p w14:paraId="092B7F59">
      <w:pPr>
        <w:pStyle w:val="142"/>
        <w:tabs>
          <w:tab w:val="right" w:leader="dot" w:pos="8306"/>
        </w:tabs>
      </w:pPr>
      <w:r>
        <w:fldChar w:fldCharType="begin"/>
      </w:r>
      <w:r>
        <w:instrText xml:space="preserve">TOC \o "1-3" \h \u </w:instrText>
      </w:r>
      <w:r>
        <w:fldChar w:fldCharType="separate"/>
      </w:r>
      <w:r>
        <w:fldChar w:fldCharType="begin"/>
      </w:r>
      <w:r>
        <w:instrText xml:space="preserve"> HYPERLINK \l _Toc24398 </w:instrText>
      </w:r>
      <w:r>
        <w:fldChar w:fldCharType="separate"/>
      </w:r>
      <w:r>
        <w:rPr>
          <w:rFonts w:hint="default"/>
        </w:rPr>
        <w:t xml:space="preserve">1. </w:t>
      </w:r>
      <w:r>
        <w:rPr>
          <w:rFonts w:hint="default"/>
          <w:lang w:val="en-US"/>
        </w:rPr>
        <w:t>F0 - H</w:t>
      </w:r>
      <w:r>
        <w:rPr>
          <w:rFonts w:hint="default"/>
          <w:lang w:val="vi-VN"/>
        </w:rPr>
        <w:t>ạ tầng và khởi tạo project</w:t>
      </w:r>
      <w:r>
        <w:tab/>
      </w:r>
      <w:r>
        <w:fldChar w:fldCharType="begin"/>
      </w:r>
      <w:r>
        <w:instrText xml:space="preserve"> PAGEREF _Toc24398 \h </w:instrText>
      </w:r>
      <w:r>
        <w:fldChar w:fldCharType="separate"/>
      </w:r>
      <w:r>
        <w:t>4</w:t>
      </w:r>
      <w:r>
        <w:fldChar w:fldCharType="end"/>
      </w:r>
      <w:r>
        <w:fldChar w:fldCharType="end"/>
      </w:r>
    </w:p>
    <w:p w14:paraId="7D24F0BB">
      <w:pPr>
        <w:pStyle w:val="143"/>
        <w:tabs>
          <w:tab w:val="right" w:leader="dot" w:pos="8306"/>
        </w:tabs>
      </w:pPr>
      <w:r>
        <w:fldChar w:fldCharType="begin"/>
      </w:r>
      <w:r>
        <w:instrText xml:space="preserve"> HYPERLINK \l _Toc22899 </w:instrText>
      </w:r>
      <w:r>
        <w:fldChar w:fldCharType="separate"/>
      </w:r>
      <w:r>
        <w:rPr>
          <w:rFonts w:hint="default"/>
          <w:lang w:val="vi-VN"/>
        </w:rPr>
        <w:t>1.1. TODO 0.1: Tạo thư mục gốc</w:t>
      </w:r>
      <w:r>
        <w:tab/>
      </w:r>
      <w:r>
        <w:fldChar w:fldCharType="begin"/>
      </w:r>
      <w:r>
        <w:instrText xml:space="preserve"> PAGEREF _Toc22899 \h </w:instrText>
      </w:r>
      <w:r>
        <w:fldChar w:fldCharType="separate"/>
      </w:r>
      <w:r>
        <w:t>4</w:t>
      </w:r>
      <w:r>
        <w:fldChar w:fldCharType="end"/>
      </w:r>
      <w:r>
        <w:fldChar w:fldCharType="end"/>
      </w:r>
    </w:p>
    <w:p w14:paraId="0D001875">
      <w:pPr>
        <w:pStyle w:val="143"/>
        <w:tabs>
          <w:tab w:val="right" w:leader="dot" w:pos="8306"/>
        </w:tabs>
      </w:pPr>
      <w:r>
        <w:fldChar w:fldCharType="begin"/>
      </w:r>
      <w:r>
        <w:instrText xml:space="preserve"> HYPERLINK \l _Toc16614 </w:instrText>
      </w:r>
      <w:r>
        <w:fldChar w:fldCharType="separate"/>
      </w:r>
      <w:r>
        <w:rPr>
          <w:rFonts w:hint="default"/>
          <w:lang w:val="en-US"/>
        </w:rPr>
        <w:t xml:space="preserve">1.2. TODO 0.2: </w:t>
      </w:r>
      <w:r>
        <w:rPr>
          <w:rFonts w:hint="default"/>
          <w:lang w:val="vi-VN"/>
        </w:rPr>
        <w:t>Khởi tạo</w:t>
      </w:r>
      <w:r>
        <w:rPr>
          <w:rFonts w:hint="default"/>
          <w:lang w:val="en-US"/>
        </w:rPr>
        <w:t xml:space="preserve"> </w:t>
      </w:r>
      <w:r>
        <w:rPr>
          <w:rFonts w:hint="default"/>
        </w:rPr>
        <w:t>data</w:t>
      </w:r>
      <w:r>
        <w:tab/>
      </w:r>
      <w:r>
        <w:fldChar w:fldCharType="begin"/>
      </w:r>
      <w:r>
        <w:instrText xml:space="preserve"> PAGEREF _Toc16614 \h </w:instrText>
      </w:r>
      <w:r>
        <w:fldChar w:fldCharType="separate"/>
      </w:r>
      <w:r>
        <w:t>5</w:t>
      </w:r>
      <w:r>
        <w:fldChar w:fldCharType="end"/>
      </w:r>
      <w:r>
        <w:fldChar w:fldCharType="end"/>
      </w:r>
    </w:p>
    <w:p w14:paraId="22E002B8">
      <w:pPr>
        <w:pStyle w:val="143"/>
        <w:tabs>
          <w:tab w:val="right" w:leader="dot" w:pos="8306"/>
        </w:tabs>
      </w:pPr>
      <w:r>
        <w:fldChar w:fldCharType="begin"/>
      </w:r>
      <w:r>
        <w:instrText xml:space="preserve"> HYPERLINK \l _Toc25048 </w:instrText>
      </w:r>
      <w:r>
        <w:fldChar w:fldCharType="separate"/>
      </w:r>
      <w:r>
        <w:rPr>
          <w:rFonts w:hint="default"/>
          <w:lang w:val="en-US"/>
        </w:rPr>
        <w:t xml:space="preserve">1.3. TODO 0.3: </w:t>
      </w:r>
      <w:r>
        <w:rPr>
          <w:rFonts w:hint="default"/>
          <w:lang w:val="vi-VN"/>
        </w:rPr>
        <w:t xml:space="preserve">Xây dựng </w:t>
      </w:r>
      <w:r>
        <w:rPr>
          <w:rFonts w:hint="default"/>
          <w:lang w:val="en-US"/>
        </w:rPr>
        <w:t>Bootstrap</w:t>
      </w:r>
      <w:r>
        <w:tab/>
      </w:r>
      <w:r>
        <w:fldChar w:fldCharType="begin"/>
      </w:r>
      <w:r>
        <w:instrText xml:space="preserve"> PAGEREF _Toc25048 \h </w:instrText>
      </w:r>
      <w:r>
        <w:fldChar w:fldCharType="separate"/>
      </w:r>
      <w:r>
        <w:t>6</w:t>
      </w:r>
      <w:r>
        <w:fldChar w:fldCharType="end"/>
      </w:r>
      <w:r>
        <w:fldChar w:fldCharType="end"/>
      </w:r>
    </w:p>
    <w:p w14:paraId="0385E838">
      <w:pPr>
        <w:pStyle w:val="143"/>
        <w:tabs>
          <w:tab w:val="right" w:leader="dot" w:pos="8306"/>
        </w:tabs>
      </w:pPr>
      <w:r>
        <w:fldChar w:fldCharType="begin"/>
      </w:r>
      <w:r>
        <w:instrText xml:space="preserve"> HYPERLINK \l _Toc11857 </w:instrText>
      </w:r>
      <w:r>
        <w:fldChar w:fldCharType="separate"/>
      </w:r>
      <w:r>
        <w:rPr>
          <w:rFonts w:hint="default"/>
          <w:lang w:val="en-US"/>
        </w:rPr>
        <w:t xml:space="preserve">1.4. TODO 0.4 : </w:t>
      </w:r>
      <w:r>
        <w:rPr>
          <w:rFonts w:hint="default"/>
          <w:lang w:val="vi-VN"/>
        </w:rPr>
        <w:t>Khởi tạo api gateway</w:t>
      </w:r>
      <w:r>
        <w:tab/>
      </w:r>
      <w:r>
        <w:fldChar w:fldCharType="begin"/>
      </w:r>
      <w:r>
        <w:instrText xml:space="preserve"> PAGEREF _Toc11857 \h </w:instrText>
      </w:r>
      <w:r>
        <w:fldChar w:fldCharType="separate"/>
      </w:r>
      <w:r>
        <w:t>8</w:t>
      </w:r>
      <w:r>
        <w:fldChar w:fldCharType="end"/>
      </w:r>
      <w:r>
        <w:fldChar w:fldCharType="end"/>
      </w:r>
    </w:p>
    <w:p w14:paraId="110041E3">
      <w:pPr>
        <w:pStyle w:val="143"/>
        <w:tabs>
          <w:tab w:val="right" w:leader="dot" w:pos="8306"/>
        </w:tabs>
      </w:pPr>
      <w:r>
        <w:fldChar w:fldCharType="begin"/>
      </w:r>
      <w:r>
        <w:instrText xml:space="preserve"> HYPERLINK \l _Toc23405 </w:instrText>
      </w:r>
      <w:r>
        <w:fldChar w:fldCharType="separate"/>
      </w:r>
      <w:r>
        <w:rPr>
          <w:rFonts w:hint="default"/>
          <w:lang w:val="en-US"/>
        </w:rPr>
        <w:t>1.5. TODO 0.5: C</w:t>
      </w:r>
      <w:r>
        <w:rPr>
          <w:rFonts w:hint="default"/>
          <w:lang w:val="vi-VN"/>
        </w:rPr>
        <w:t>ấu hình cho 3 service</w:t>
      </w:r>
      <w:r>
        <w:tab/>
      </w:r>
      <w:r>
        <w:fldChar w:fldCharType="begin"/>
      </w:r>
      <w:r>
        <w:instrText xml:space="preserve"> PAGEREF _Toc23405 \h </w:instrText>
      </w:r>
      <w:r>
        <w:fldChar w:fldCharType="separate"/>
      </w:r>
      <w:r>
        <w:t>8</w:t>
      </w:r>
      <w:r>
        <w:fldChar w:fldCharType="end"/>
      </w:r>
      <w:r>
        <w:fldChar w:fldCharType="end"/>
      </w:r>
    </w:p>
    <w:p w14:paraId="17940CCA">
      <w:pPr>
        <w:pStyle w:val="143"/>
        <w:tabs>
          <w:tab w:val="right" w:leader="dot" w:pos="8306"/>
        </w:tabs>
      </w:pPr>
      <w:r>
        <w:fldChar w:fldCharType="begin"/>
      </w:r>
      <w:r>
        <w:instrText xml:space="preserve"> HYPERLINK \l _Toc31537 </w:instrText>
      </w:r>
      <w:r>
        <w:fldChar w:fldCharType="separate"/>
      </w:r>
      <w:r>
        <w:rPr>
          <w:rFonts w:hint="default"/>
          <w:lang w:val="en-US"/>
        </w:rPr>
        <w:t>1.6. TODO 0.6: T</w:t>
      </w:r>
      <w:r>
        <w:rPr>
          <w:rFonts w:hint="default"/>
          <w:lang w:val="vi-VN"/>
        </w:rPr>
        <w:t>hêm folder Exception</w:t>
      </w:r>
      <w:r>
        <w:tab/>
      </w:r>
      <w:r>
        <w:fldChar w:fldCharType="begin"/>
      </w:r>
      <w:r>
        <w:instrText xml:space="preserve"> PAGEREF _Toc31537 \h </w:instrText>
      </w:r>
      <w:r>
        <w:fldChar w:fldCharType="separate"/>
      </w:r>
      <w:r>
        <w:t>10</w:t>
      </w:r>
      <w:r>
        <w:fldChar w:fldCharType="end"/>
      </w:r>
      <w:r>
        <w:fldChar w:fldCharType="end"/>
      </w:r>
    </w:p>
    <w:p w14:paraId="4DEB3B62">
      <w:pPr>
        <w:pStyle w:val="142"/>
        <w:tabs>
          <w:tab w:val="right" w:leader="dot" w:pos="8306"/>
        </w:tabs>
      </w:pPr>
      <w:r>
        <w:fldChar w:fldCharType="begin"/>
      </w:r>
      <w:r>
        <w:instrText xml:space="preserve"> HYPERLINK \l _Toc19084 </w:instrText>
      </w:r>
      <w:r>
        <w:fldChar w:fldCharType="separate"/>
      </w:r>
      <w:r>
        <w:rPr>
          <w:rFonts w:hint="default"/>
          <w:lang w:val="en-US"/>
        </w:rPr>
        <w:t>2. F1 - Authentication</w:t>
      </w:r>
      <w:r>
        <w:tab/>
      </w:r>
      <w:r>
        <w:fldChar w:fldCharType="begin"/>
      </w:r>
      <w:r>
        <w:instrText xml:space="preserve"> PAGEREF _Toc19084 \h </w:instrText>
      </w:r>
      <w:r>
        <w:fldChar w:fldCharType="separate"/>
      </w:r>
      <w:r>
        <w:t>12</w:t>
      </w:r>
      <w:r>
        <w:fldChar w:fldCharType="end"/>
      </w:r>
      <w:r>
        <w:fldChar w:fldCharType="end"/>
      </w:r>
    </w:p>
    <w:p w14:paraId="2D33DD0F">
      <w:pPr>
        <w:pStyle w:val="143"/>
        <w:tabs>
          <w:tab w:val="right" w:leader="dot" w:pos="8306"/>
        </w:tabs>
      </w:pPr>
      <w:r>
        <w:fldChar w:fldCharType="begin"/>
      </w:r>
      <w:r>
        <w:instrText xml:space="preserve"> HYPERLINK \l _Toc9397 </w:instrText>
      </w:r>
      <w:r>
        <w:fldChar w:fldCharType="separate"/>
      </w:r>
      <w:r>
        <w:rPr>
          <w:rFonts w:hint="default"/>
          <w:lang w:val="en-US"/>
        </w:rPr>
        <w:t>2.1. TODO 1.1</w:t>
      </w:r>
      <w:r>
        <w:rPr>
          <w:rFonts w:hint="default"/>
          <w:lang w:val="vi-VN"/>
        </w:rPr>
        <w:t>: Cấu hình tài khoản riêng cho Admin và Token</w:t>
      </w:r>
      <w:r>
        <w:tab/>
      </w:r>
      <w:r>
        <w:fldChar w:fldCharType="begin"/>
      </w:r>
      <w:r>
        <w:instrText xml:space="preserve"> PAGEREF _Toc9397 \h </w:instrText>
      </w:r>
      <w:r>
        <w:fldChar w:fldCharType="separate"/>
      </w:r>
      <w:r>
        <w:t>12</w:t>
      </w:r>
      <w:r>
        <w:fldChar w:fldCharType="end"/>
      </w:r>
      <w:r>
        <w:fldChar w:fldCharType="end"/>
      </w:r>
    </w:p>
    <w:p w14:paraId="4151F876">
      <w:pPr>
        <w:pStyle w:val="143"/>
        <w:tabs>
          <w:tab w:val="right" w:leader="dot" w:pos="8306"/>
        </w:tabs>
      </w:pPr>
      <w:r>
        <w:fldChar w:fldCharType="begin"/>
      </w:r>
      <w:r>
        <w:instrText xml:space="preserve"> HYPERLINK \l _Toc253 </w:instrText>
      </w:r>
      <w:r>
        <w:fldChar w:fldCharType="separate"/>
      </w:r>
      <w:r>
        <w:rPr>
          <w:rFonts w:hint="default"/>
          <w:lang w:val="vi-VN"/>
        </w:rPr>
        <w:t xml:space="preserve">2.2. </w:t>
      </w:r>
      <w:r>
        <w:rPr>
          <w:rFonts w:hint="default"/>
          <w:lang w:val="en-US"/>
        </w:rPr>
        <w:t>TODO 1.2 and TODO 1.3</w:t>
      </w:r>
      <w:r>
        <w:rPr>
          <w:rFonts w:hint="default"/>
          <w:lang w:val="vi-VN"/>
        </w:rPr>
        <w:t>: Mã hóa password và tự tạo token HS256.</w:t>
      </w:r>
      <w:r>
        <w:tab/>
      </w:r>
      <w:r>
        <w:fldChar w:fldCharType="begin"/>
      </w:r>
      <w:r>
        <w:instrText xml:space="preserve"> PAGEREF _Toc253 \h </w:instrText>
      </w:r>
      <w:r>
        <w:fldChar w:fldCharType="separate"/>
      </w:r>
      <w:r>
        <w:t>12</w:t>
      </w:r>
      <w:r>
        <w:fldChar w:fldCharType="end"/>
      </w:r>
      <w:r>
        <w:fldChar w:fldCharType="end"/>
      </w:r>
    </w:p>
    <w:p w14:paraId="3E70ACBF">
      <w:pPr>
        <w:pStyle w:val="143"/>
        <w:tabs>
          <w:tab w:val="right" w:leader="dot" w:pos="8306"/>
        </w:tabs>
      </w:pPr>
      <w:r>
        <w:fldChar w:fldCharType="begin"/>
      </w:r>
      <w:r>
        <w:instrText xml:space="preserve"> HYPERLINK \l _Toc8592 </w:instrText>
      </w:r>
      <w:r>
        <w:fldChar w:fldCharType="separate"/>
      </w:r>
      <w:r>
        <w:rPr>
          <w:rFonts w:hint="default"/>
          <w:lang w:val="en-US"/>
        </w:rPr>
        <w:t>2.3. TODO 1.4</w:t>
      </w:r>
      <w:r>
        <w:rPr>
          <w:rFonts w:hint="default"/>
          <w:lang w:val="vi-VN"/>
        </w:rPr>
        <w:t>: Tạo thực hiện đăng nhập cho admin và user</w:t>
      </w:r>
      <w:r>
        <w:tab/>
      </w:r>
      <w:r>
        <w:fldChar w:fldCharType="begin"/>
      </w:r>
      <w:r>
        <w:instrText xml:space="preserve"> PAGEREF _Toc8592 \h </w:instrText>
      </w:r>
      <w:r>
        <w:fldChar w:fldCharType="separate"/>
      </w:r>
      <w:r>
        <w:t>13</w:t>
      </w:r>
      <w:r>
        <w:fldChar w:fldCharType="end"/>
      </w:r>
      <w:r>
        <w:fldChar w:fldCharType="end"/>
      </w:r>
    </w:p>
    <w:p w14:paraId="0F18948B">
      <w:pPr>
        <w:pStyle w:val="143"/>
        <w:tabs>
          <w:tab w:val="right" w:leader="dot" w:pos="8306"/>
        </w:tabs>
      </w:pPr>
      <w:r>
        <w:fldChar w:fldCharType="begin"/>
      </w:r>
      <w:r>
        <w:instrText xml:space="preserve"> HYPERLINK \l _Toc32390 </w:instrText>
      </w:r>
      <w:r>
        <w:fldChar w:fldCharType="separate"/>
      </w:r>
      <w:r>
        <w:rPr>
          <w:rFonts w:hint="default"/>
          <w:lang w:val="vi-VN"/>
        </w:rPr>
        <w:t xml:space="preserve">2.4. </w:t>
      </w:r>
      <w:r>
        <w:rPr>
          <w:rFonts w:hint="default"/>
          <w:lang w:val="en-US"/>
        </w:rPr>
        <w:t xml:space="preserve">TODO </w:t>
      </w:r>
      <w:r>
        <w:rPr>
          <w:rFonts w:hint="default"/>
          <w:lang w:val="vi-VN"/>
        </w:rPr>
        <w:t>1.5: tạo dường link POST cho customer-service</w:t>
      </w:r>
      <w:r>
        <w:tab/>
      </w:r>
      <w:r>
        <w:fldChar w:fldCharType="begin"/>
      </w:r>
      <w:r>
        <w:instrText xml:space="preserve"> PAGEREF _Toc32390 \h </w:instrText>
      </w:r>
      <w:r>
        <w:fldChar w:fldCharType="separate"/>
      </w:r>
      <w:r>
        <w:t>14</w:t>
      </w:r>
      <w:r>
        <w:fldChar w:fldCharType="end"/>
      </w:r>
      <w:r>
        <w:fldChar w:fldCharType="end"/>
      </w:r>
    </w:p>
    <w:p w14:paraId="7DFE3CEF">
      <w:pPr>
        <w:pStyle w:val="142"/>
        <w:tabs>
          <w:tab w:val="right" w:leader="dot" w:pos="8306"/>
        </w:tabs>
      </w:pPr>
      <w:r>
        <w:fldChar w:fldCharType="begin"/>
      </w:r>
      <w:r>
        <w:instrText xml:space="preserve"> HYPERLINK \l _Toc20166 </w:instrText>
      </w:r>
      <w:r>
        <w:fldChar w:fldCharType="separate"/>
      </w:r>
      <w:r>
        <w:rPr>
          <w:rFonts w:hint="default"/>
          <w:lang w:val="en-US"/>
        </w:rPr>
        <w:t>3. F2 - Customer: Register &amp; Profile</w:t>
      </w:r>
      <w:r>
        <w:tab/>
      </w:r>
      <w:r>
        <w:fldChar w:fldCharType="begin"/>
      </w:r>
      <w:r>
        <w:instrText xml:space="preserve"> PAGEREF _Toc20166 \h </w:instrText>
      </w:r>
      <w:r>
        <w:fldChar w:fldCharType="separate"/>
      </w:r>
      <w:r>
        <w:t>14</w:t>
      </w:r>
      <w:r>
        <w:fldChar w:fldCharType="end"/>
      </w:r>
      <w:r>
        <w:fldChar w:fldCharType="end"/>
      </w:r>
    </w:p>
    <w:p w14:paraId="47712381">
      <w:pPr>
        <w:pStyle w:val="143"/>
        <w:tabs>
          <w:tab w:val="right" w:leader="dot" w:pos="8306"/>
        </w:tabs>
      </w:pPr>
      <w:r>
        <w:fldChar w:fldCharType="begin"/>
      </w:r>
      <w:r>
        <w:instrText xml:space="preserve"> HYPERLINK \l _Toc32526 </w:instrText>
      </w:r>
      <w:r>
        <w:fldChar w:fldCharType="separate"/>
      </w:r>
      <w:r>
        <w:rPr>
          <w:rFonts w:hint="default"/>
          <w:lang w:val="en-US"/>
        </w:rPr>
        <w:t>3.1. TODO 2.1</w:t>
      </w:r>
      <w:r>
        <w:rPr>
          <w:rFonts w:hint="default"/>
          <w:lang w:val="vi-VN"/>
        </w:rPr>
        <w:t>: tạo .sql file để tạo database</w:t>
      </w:r>
      <w:r>
        <w:tab/>
      </w:r>
      <w:r>
        <w:fldChar w:fldCharType="begin"/>
      </w:r>
      <w:r>
        <w:instrText xml:space="preserve"> PAGEREF _Toc32526 \h </w:instrText>
      </w:r>
      <w:r>
        <w:fldChar w:fldCharType="separate"/>
      </w:r>
      <w:r>
        <w:t>14</w:t>
      </w:r>
      <w:r>
        <w:fldChar w:fldCharType="end"/>
      </w:r>
      <w:r>
        <w:fldChar w:fldCharType="end"/>
      </w:r>
    </w:p>
    <w:p w14:paraId="152EFD43">
      <w:pPr>
        <w:pStyle w:val="143"/>
        <w:tabs>
          <w:tab w:val="right" w:leader="dot" w:pos="8306"/>
        </w:tabs>
      </w:pPr>
      <w:r>
        <w:fldChar w:fldCharType="begin"/>
      </w:r>
      <w:r>
        <w:instrText xml:space="preserve"> HYPERLINK \l _Toc18384 </w:instrText>
      </w:r>
      <w:r>
        <w:fldChar w:fldCharType="separate"/>
      </w:r>
      <w:r>
        <w:rPr>
          <w:rFonts w:hint="default"/>
          <w:lang w:val="en-US"/>
        </w:rPr>
        <w:t>3.2. TODO 2.2</w:t>
      </w:r>
      <w:r>
        <w:rPr>
          <w:rFonts w:hint="default"/>
          <w:lang w:val="vi-VN"/>
        </w:rPr>
        <w:t>: Thêm model và repository cho Customer Service</w:t>
      </w:r>
      <w:r>
        <w:tab/>
      </w:r>
      <w:r>
        <w:fldChar w:fldCharType="begin"/>
      </w:r>
      <w:r>
        <w:instrText xml:space="preserve"> PAGEREF _Toc18384 \h </w:instrText>
      </w:r>
      <w:r>
        <w:fldChar w:fldCharType="separate"/>
      </w:r>
      <w:r>
        <w:t>15</w:t>
      </w:r>
      <w:r>
        <w:fldChar w:fldCharType="end"/>
      </w:r>
      <w:r>
        <w:fldChar w:fldCharType="end"/>
      </w:r>
    </w:p>
    <w:p w14:paraId="67616502">
      <w:pPr>
        <w:pStyle w:val="143"/>
        <w:tabs>
          <w:tab w:val="right" w:leader="dot" w:pos="8306"/>
        </w:tabs>
      </w:pPr>
      <w:r>
        <w:fldChar w:fldCharType="begin"/>
      </w:r>
      <w:r>
        <w:instrText xml:space="preserve"> HYPERLINK \l _Toc27308 </w:instrText>
      </w:r>
      <w:r>
        <w:fldChar w:fldCharType="separate"/>
      </w:r>
      <w:r>
        <w:rPr>
          <w:rFonts w:hint="default"/>
          <w:lang w:val="en-US"/>
        </w:rPr>
        <w:t>3.3. TODO 2.3</w:t>
      </w:r>
      <w:r>
        <w:rPr>
          <w:rFonts w:hint="default"/>
          <w:lang w:val="vi-VN"/>
        </w:rPr>
        <w:t>: Tạo DTO để xác minh dữ liệu nhập vào</w:t>
      </w:r>
      <w:r>
        <w:tab/>
      </w:r>
      <w:r>
        <w:fldChar w:fldCharType="begin"/>
      </w:r>
      <w:r>
        <w:instrText xml:space="preserve"> PAGEREF _Toc27308 \h </w:instrText>
      </w:r>
      <w:r>
        <w:fldChar w:fldCharType="separate"/>
      </w:r>
      <w:r>
        <w:t>16</w:t>
      </w:r>
      <w:r>
        <w:fldChar w:fldCharType="end"/>
      </w:r>
      <w:r>
        <w:fldChar w:fldCharType="end"/>
      </w:r>
    </w:p>
    <w:p w14:paraId="206C18A8">
      <w:pPr>
        <w:pStyle w:val="143"/>
        <w:tabs>
          <w:tab w:val="right" w:leader="dot" w:pos="8306"/>
        </w:tabs>
      </w:pPr>
      <w:r>
        <w:fldChar w:fldCharType="begin"/>
      </w:r>
      <w:r>
        <w:instrText xml:space="preserve"> HYPERLINK \l _Toc11489 </w:instrText>
      </w:r>
      <w:r>
        <w:fldChar w:fldCharType="separate"/>
      </w:r>
      <w:r>
        <w:rPr>
          <w:rFonts w:hint="default"/>
          <w:lang w:val="en-US"/>
        </w:rPr>
        <w:t>3.4. TODO 2.4 - TODO 2.5</w:t>
      </w:r>
      <w:r>
        <w:rPr>
          <w:rFonts w:hint="default"/>
          <w:lang w:val="vi-VN"/>
        </w:rPr>
        <w:t>: Tạo phần thực hiện người dùng đăng ký, email độc quyền và có thểm xem hồ sơ và chỉnh sửa, đổi mật khẩu</w:t>
      </w:r>
      <w:r>
        <w:tab/>
      </w:r>
      <w:r>
        <w:fldChar w:fldCharType="begin"/>
      </w:r>
      <w:r>
        <w:instrText xml:space="preserve"> PAGEREF _Toc11489 \h </w:instrText>
      </w:r>
      <w:r>
        <w:fldChar w:fldCharType="separate"/>
      </w:r>
      <w:r>
        <w:t>20</w:t>
      </w:r>
      <w:r>
        <w:fldChar w:fldCharType="end"/>
      </w:r>
      <w:r>
        <w:fldChar w:fldCharType="end"/>
      </w:r>
    </w:p>
    <w:p w14:paraId="0A7DA7A9">
      <w:pPr>
        <w:pStyle w:val="143"/>
        <w:tabs>
          <w:tab w:val="right" w:leader="dot" w:pos="8306"/>
        </w:tabs>
      </w:pPr>
      <w:r>
        <w:fldChar w:fldCharType="begin"/>
      </w:r>
      <w:r>
        <w:instrText xml:space="preserve"> HYPERLINK \l _Toc16218 </w:instrText>
      </w:r>
      <w:r>
        <w:fldChar w:fldCharType="separate"/>
      </w:r>
      <w:r>
        <w:rPr>
          <w:rFonts w:hint="default"/>
          <w:lang w:val="en-US"/>
        </w:rPr>
        <w:t>3.5. TODO 2.6</w:t>
      </w:r>
      <w:r>
        <w:rPr>
          <w:rFonts w:hint="default"/>
          <w:lang w:val="vi-VN"/>
        </w:rPr>
        <w:t>: Tạo đường link register và link /me</w:t>
      </w:r>
      <w:r>
        <w:tab/>
      </w:r>
      <w:r>
        <w:fldChar w:fldCharType="begin"/>
      </w:r>
      <w:r>
        <w:instrText xml:space="preserve"> PAGEREF _Toc16218 \h </w:instrText>
      </w:r>
      <w:r>
        <w:fldChar w:fldCharType="separate"/>
      </w:r>
      <w:r>
        <w:t>21</w:t>
      </w:r>
      <w:r>
        <w:fldChar w:fldCharType="end"/>
      </w:r>
      <w:r>
        <w:fldChar w:fldCharType="end"/>
      </w:r>
    </w:p>
    <w:p w14:paraId="4A1C787A">
      <w:pPr>
        <w:pStyle w:val="142"/>
        <w:tabs>
          <w:tab w:val="right" w:leader="dot" w:pos="8306"/>
        </w:tabs>
      </w:pPr>
      <w:r>
        <w:fldChar w:fldCharType="begin"/>
      </w:r>
      <w:r>
        <w:instrText xml:space="preserve"> HYPERLINK \l _Toc12370 </w:instrText>
      </w:r>
      <w:r>
        <w:fldChar w:fldCharType="separate"/>
      </w:r>
      <w:r>
        <w:rPr>
          <w:rFonts w:hint="default"/>
          <w:lang w:val="en-US"/>
        </w:rPr>
        <w:t>4. F3 – Admin: manage customers</w:t>
      </w:r>
      <w:r>
        <w:tab/>
      </w:r>
      <w:r>
        <w:fldChar w:fldCharType="begin"/>
      </w:r>
      <w:r>
        <w:instrText xml:space="preserve"> PAGEREF _Toc12370 \h </w:instrText>
      </w:r>
      <w:r>
        <w:fldChar w:fldCharType="separate"/>
      </w:r>
      <w:r>
        <w:t>21</w:t>
      </w:r>
      <w:r>
        <w:fldChar w:fldCharType="end"/>
      </w:r>
      <w:r>
        <w:fldChar w:fldCharType="end"/>
      </w:r>
    </w:p>
    <w:p w14:paraId="6FC19472">
      <w:pPr>
        <w:pStyle w:val="143"/>
        <w:tabs>
          <w:tab w:val="right" w:leader="dot" w:pos="8306"/>
        </w:tabs>
      </w:pPr>
      <w:r>
        <w:fldChar w:fldCharType="begin"/>
      </w:r>
      <w:r>
        <w:instrText xml:space="preserve"> HYPERLINK \l _Toc2349 </w:instrText>
      </w:r>
      <w:r>
        <w:fldChar w:fldCharType="separate"/>
      </w:r>
      <w:r>
        <w:rPr>
          <w:rFonts w:hint="default"/>
          <w:lang w:val="vi-VN"/>
        </w:rPr>
        <w:t>4.1. TODO 3.1: Tạo DTO cho Admin gửi request Customer</w:t>
      </w:r>
      <w:r>
        <w:tab/>
      </w:r>
      <w:r>
        <w:fldChar w:fldCharType="begin"/>
      </w:r>
      <w:r>
        <w:instrText xml:space="preserve"> PAGEREF _Toc2349 \h </w:instrText>
      </w:r>
      <w:r>
        <w:fldChar w:fldCharType="separate"/>
      </w:r>
      <w:r>
        <w:t>21</w:t>
      </w:r>
      <w:r>
        <w:fldChar w:fldCharType="end"/>
      </w:r>
      <w:r>
        <w:fldChar w:fldCharType="end"/>
      </w:r>
    </w:p>
    <w:p w14:paraId="1C31B32F">
      <w:pPr>
        <w:pStyle w:val="143"/>
        <w:tabs>
          <w:tab w:val="right" w:leader="dot" w:pos="8306"/>
        </w:tabs>
      </w:pPr>
      <w:r>
        <w:fldChar w:fldCharType="begin"/>
      </w:r>
      <w:r>
        <w:instrText xml:space="preserve"> HYPERLINK \l _Toc19590 </w:instrText>
      </w:r>
      <w:r>
        <w:fldChar w:fldCharType="separate"/>
      </w:r>
      <w:r>
        <w:rPr>
          <w:rFonts w:hint="default"/>
          <w:lang w:val="vi-VN"/>
        </w:rPr>
        <w:t>4.2. TODO 3.2: Tạo phần tìm và CRUD khách hàng cho admin. Chỉ được xóa mềm</w:t>
      </w:r>
      <w:r>
        <w:tab/>
      </w:r>
      <w:r>
        <w:fldChar w:fldCharType="begin"/>
      </w:r>
      <w:r>
        <w:instrText xml:space="preserve"> PAGEREF _Toc19590 \h </w:instrText>
      </w:r>
      <w:r>
        <w:fldChar w:fldCharType="separate"/>
      </w:r>
      <w:r>
        <w:t>22</w:t>
      </w:r>
      <w:r>
        <w:fldChar w:fldCharType="end"/>
      </w:r>
      <w:r>
        <w:fldChar w:fldCharType="end"/>
      </w:r>
    </w:p>
    <w:p w14:paraId="7AFBF289">
      <w:pPr>
        <w:pStyle w:val="143"/>
        <w:tabs>
          <w:tab w:val="right" w:leader="dot" w:pos="8306"/>
        </w:tabs>
      </w:pPr>
      <w:r>
        <w:fldChar w:fldCharType="begin"/>
      </w:r>
      <w:r>
        <w:instrText xml:space="preserve"> HYPERLINK \l _Toc25904 </w:instrText>
      </w:r>
      <w:r>
        <w:fldChar w:fldCharType="separate"/>
      </w:r>
      <w:r>
        <w:rPr>
          <w:rFonts w:hint="default"/>
          <w:lang w:val="vi-VN"/>
        </w:rPr>
        <w:t>4.3. TODO 3.3: Tạo link cho admin quản lý người dùng</w:t>
      </w:r>
      <w:r>
        <w:tab/>
      </w:r>
      <w:r>
        <w:fldChar w:fldCharType="begin"/>
      </w:r>
      <w:r>
        <w:instrText xml:space="preserve"> PAGEREF _Toc25904 \h </w:instrText>
      </w:r>
      <w:r>
        <w:fldChar w:fldCharType="separate"/>
      </w:r>
      <w:r>
        <w:t>22</w:t>
      </w:r>
      <w:r>
        <w:fldChar w:fldCharType="end"/>
      </w:r>
      <w:r>
        <w:fldChar w:fldCharType="end"/>
      </w:r>
    </w:p>
    <w:p w14:paraId="4C7A0E72">
      <w:pPr>
        <w:pStyle w:val="142"/>
        <w:tabs>
          <w:tab w:val="right" w:leader="dot" w:pos="8306"/>
        </w:tabs>
      </w:pPr>
      <w:r>
        <w:fldChar w:fldCharType="begin"/>
      </w:r>
      <w:r>
        <w:instrText xml:space="preserve"> HYPERLINK \l _Toc19901 </w:instrText>
      </w:r>
      <w:r>
        <w:fldChar w:fldCharType="separate"/>
      </w:r>
      <w:r>
        <w:rPr>
          <w:rFonts w:hint="default"/>
          <w:lang w:val="en-US"/>
        </w:rPr>
        <w:t>5. F4 – Genre &amp; Room</w:t>
      </w:r>
      <w:r>
        <w:tab/>
      </w:r>
      <w:r>
        <w:fldChar w:fldCharType="begin"/>
      </w:r>
      <w:r>
        <w:instrText xml:space="preserve"> PAGEREF _Toc19901 \h </w:instrText>
      </w:r>
      <w:r>
        <w:fldChar w:fldCharType="separate"/>
      </w:r>
      <w:r>
        <w:t>23</w:t>
      </w:r>
      <w:r>
        <w:fldChar w:fldCharType="end"/>
      </w:r>
      <w:r>
        <w:fldChar w:fldCharType="end"/>
      </w:r>
    </w:p>
    <w:p w14:paraId="697ABFF6">
      <w:pPr>
        <w:pStyle w:val="143"/>
        <w:tabs>
          <w:tab w:val="right" w:leader="dot" w:pos="8306"/>
        </w:tabs>
      </w:pPr>
      <w:r>
        <w:fldChar w:fldCharType="begin"/>
      </w:r>
      <w:r>
        <w:instrText xml:space="preserve"> HYPERLINK \l _Toc11366 </w:instrText>
      </w:r>
      <w:r>
        <w:fldChar w:fldCharType="separate"/>
      </w:r>
      <w:r>
        <w:rPr>
          <w:rFonts w:hint="default"/>
          <w:lang w:val="en-US"/>
        </w:rPr>
        <w:t>5.1. TODO 4.1</w:t>
      </w:r>
      <w:r>
        <w:rPr>
          <w:rFonts w:hint="default"/>
          <w:lang w:val="vi-VN"/>
        </w:rPr>
        <w:t>: Tạo data seed có thể loại, phòng, phim và thời gian chiếu</w:t>
      </w:r>
      <w:r>
        <w:tab/>
      </w:r>
      <w:r>
        <w:fldChar w:fldCharType="begin"/>
      </w:r>
      <w:r>
        <w:instrText xml:space="preserve"> PAGEREF _Toc11366 \h </w:instrText>
      </w:r>
      <w:r>
        <w:fldChar w:fldCharType="separate"/>
      </w:r>
      <w:r>
        <w:t>23</w:t>
      </w:r>
      <w:r>
        <w:fldChar w:fldCharType="end"/>
      </w:r>
      <w:r>
        <w:fldChar w:fldCharType="end"/>
      </w:r>
    </w:p>
    <w:p w14:paraId="0BD38863">
      <w:pPr>
        <w:pStyle w:val="143"/>
        <w:tabs>
          <w:tab w:val="right" w:leader="dot" w:pos="8306"/>
        </w:tabs>
      </w:pPr>
      <w:r>
        <w:fldChar w:fldCharType="begin"/>
      </w:r>
      <w:r>
        <w:instrText xml:space="preserve"> HYPERLINK \l _Toc30639 </w:instrText>
      </w:r>
      <w:r>
        <w:fldChar w:fldCharType="separate"/>
      </w:r>
      <w:r>
        <w:rPr>
          <w:rFonts w:hint="default"/>
          <w:lang w:val="en-US"/>
        </w:rPr>
        <w:t>5.2. TODO 4.2</w:t>
      </w:r>
      <w:r>
        <w:rPr>
          <w:rFonts w:hint="default"/>
          <w:lang w:val="vi-VN"/>
        </w:rPr>
        <w:t>: tạo model Thể loại và phòng xem phim với id riêng biệt</w:t>
      </w:r>
      <w:r>
        <w:tab/>
      </w:r>
      <w:r>
        <w:fldChar w:fldCharType="begin"/>
      </w:r>
      <w:r>
        <w:instrText xml:space="preserve"> PAGEREF _Toc30639 \h </w:instrText>
      </w:r>
      <w:r>
        <w:fldChar w:fldCharType="separate"/>
      </w:r>
      <w:r>
        <w:t>24</w:t>
      </w:r>
      <w:r>
        <w:fldChar w:fldCharType="end"/>
      </w:r>
      <w:r>
        <w:fldChar w:fldCharType="end"/>
      </w:r>
    </w:p>
    <w:p w14:paraId="1FC9C62A">
      <w:pPr>
        <w:pStyle w:val="143"/>
        <w:tabs>
          <w:tab w:val="right" w:leader="dot" w:pos="8306"/>
        </w:tabs>
      </w:pPr>
      <w:r>
        <w:fldChar w:fldCharType="begin"/>
      </w:r>
      <w:r>
        <w:instrText xml:space="preserve"> HYPERLINK \l _Toc3957 </w:instrText>
      </w:r>
      <w:r>
        <w:fldChar w:fldCharType="separate"/>
      </w:r>
      <w:r>
        <w:rPr>
          <w:rFonts w:hint="default"/>
          <w:lang w:val="en-US"/>
        </w:rPr>
        <w:t>5.3. TODO 4.3</w:t>
      </w:r>
      <w:r>
        <w:rPr>
          <w:rFonts w:hint="default"/>
          <w:lang w:val="vi-VN"/>
        </w:rPr>
        <w:t>: tạo repository, service, các tính năng CRUD và chỉ được xóa khi đủ điều kiện</w:t>
      </w:r>
      <w:r>
        <w:tab/>
      </w:r>
      <w:r>
        <w:fldChar w:fldCharType="begin"/>
      </w:r>
      <w:r>
        <w:instrText xml:space="preserve"> PAGEREF _Toc3957 \h </w:instrText>
      </w:r>
      <w:r>
        <w:fldChar w:fldCharType="separate"/>
      </w:r>
      <w:r>
        <w:t>25</w:t>
      </w:r>
      <w:r>
        <w:fldChar w:fldCharType="end"/>
      </w:r>
      <w:r>
        <w:fldChar w:fldCharType="end"/>
      </w:r>
    </w:p>
    <w:p w14:paraId="5D29D226">
      <w:pPr>
        <w:pStyle w:val="143"/>
        <w:tabs>
          <w:tab w:val="right" w:leader="dot" w:pos="8306"/>
        </w:tabs>
      </w:pPr>
      <w:r>
        <w:fldChar w:fldCharType="begin"/>
      </w:r>
      <w:r>
        <w:instrText xml:space="preserve"> HYPERLINK \l _Toc3312 </w:instrText>
      </w:r>
      <w:r>
        <w:fldChar w:fldCharType="separate"/>
      </w:r>
      <w:r>
        <w:rPr>
          <w:rFonts w:hint="default"/>
          <w:lang w:val="en-US"/>
        </w:rPr>
        <w:t>5.4. TODO 4.4</w:t>
      </w:r>
      <w:r>
        <w:rPr>
          <w:rFonts w:hint="default"/>
          <w:lang w:val="vi-VN"/>
        </w:rPr>
        <w:t>: tạo link api cho “thể loại” và “phòng”</w:t>
      </w:r>
      <w:r>
        <w:tab/>
      </w:r>
      <w:r>
        <w:fldChar w:fldCharType="begin"/>
      </w:r>
      <w:r>
        <w:instrText xml:space="preserve"> PAGEREF _Toc3312 \h </w:instrText>
      </w:r>
      <w:r>
        <w:fldChar w:fldCharType="separate"/>
      </w:r>
      <w:r>
        <w:t>27</w:t>
      </w:r>
      <w:r>
        <w:fldChar w:fldCharType="end"/>
      </w:r>
      <w:r>
        <w:fldChar w:fldCharType="end"/>
      </w:r>
    </w:p>
    <w:p w14:paraId="65EF24CE">
      <w:pPr>
        <w:pStyle w:val="142"/>
        <w:tabs>
          <w:tab w:val="right" w:leader="dot" w:pos="8306"/>
        </w:tabs>
      </w:pPr>
      <w:r>
        <w:fldChar w:fldCharType="begin"/>
      </w:r>
      <w:r>
        <w:instrText xml:space="preserve"> HYPERLINK \l _Toc28935 </w:instrText>
      </w:r>
      <w:r>
        <w:fldChar w:fldCharType="separate"/>
      </w:r>
      <w:r>
        <w:rPr>
          <w:rFonts w:hint="default"/>
          <w:lang w:val="en-US"/>
        </w:rPr>
        <w:t>6. F5 – Movie</w:t>
      </w:r>
      <w:r>
        <w:tab/>
      </w:r>
      <w:r>
        <w:fldChar w:fldCharType="begin"/>
      </w:r>
      <w:r>
        <w:instrText xml:space="preserve"> PAGEREF _Toc28935 \h </w:instrText>
      </w:r>
      <w:r>
        <w:fldChar w:fldCharType="separate"/>
      </w:r>
      <w:r>
        <w:t>28</w:t>
      </w:r>
      <w:r>
        <w:fldChar w:fldCharType="end"/>
      </w:r>
      <w:r>
        <w:fldChar w:fldCharType="end"/>
      </w:r>
    </w:p>
    <w:p w14:paraId="75DC65CF">
      <w:pPr>
        <w:pStyle w:val="143"/>
        <w:tabs>
          <w:tab w:val="right" w:leader="dot" w:pos="8306"/>
        </w:tabs>
      </w:pPr>
      <w:r>
        <w:fldChar w:fldCharType="begin"/>
      </w:r>
      <w:r>
        <w:instrText xml:space="preserve"> HYPERLINK \l _Toc28256 </w:instrText>
      </w:r>
      <w:r>
        <w:fldChar w:fldCharType="separate"/>
      </w:r>
      <w:r>
        <w:rPr>
          <w:rFonts w:hint="default"/>
          <w:lang w:val="en-US"/>
        </w:rPr>
        <w:t>6.1. TODO 5.1</w:t>
      </w:r>
      <w:r>
        <w:rPr>
          <w:rFonts w:hint="default"/>
          <w:lang w:val="vi-VN"/>
        </w:rPr>
        <w:t>: Tạo model cho Movie nối với genre Id</w:t>
      </w:r>
      <w:r>
        <w:tab/>
      </w:r>
      <w:r>
        <w:fldChar w:fldCharType="begin"/>
      </w:r>
      <w:r>
        <w:instrText xml:space="preserve"> PAGEREF _Toc28256 \h </w:instrText>
      </w:r>
      <w:r>
        <w:fldChar w:fldCharType="separate"/>
      </w:r>
      <w:r>
        <w:t>28</w:t>
      </w:r>
      <w:r>
        <w:fldChar w:fldCharType="end"/>
      </w:r>
      <w:r>
        <w:fldChar w:fldCharType="end"/>
      </w:r>
    </w:p>
    <w:p w14:paraId="60BA1924">
      <w:pPr>
        <w:pStyle w:val="143"/>
        <w:tabs>
          <w:tab w:val="right" w:leader="dot" w:pos="8306"/>
        </w:tabs>
      </w:pPr>
      <w:r>
        <w:fldChar w:fldCharType="begin"/>
      </w:r>
      <w:r>
        <w:instrText xml:space="preserve"> HYPERLINK \l _Toc31722 </w:instrText>
      </w:r>
      <w:r>
        <w:fldChar w:fldCharType="separate"/>
      </w:r>
      <w:r>
        <w:rPr>
          <w:rFonts w:hint="default"/>
          <w:lang w:val="en-US"/>
        </w:rPr>
        <w:t>6.2. TODO 5.2</w:t>
      </w:r>
      <w:r>
        <w:rPr>
          <w:rFonts w:hint="default"/>
          <w:lang w:val="vi-VN"/>
        </w:rPr>
        <w:t>: Thêm phần tìm Movie thông qua MongoTemplate</w:t>
      </w:r>
      <w:r>
        <w:tab/>
      </w:r>
      <w:r>
        <w:fldChar w:fldCharType="begin"/>
      </w:r>
      <w:r>
        <w:instrText xml:space="preserve"> PAGEREF _Toc31722 \h </w:instrText>
      </w:r>
      <w:r>
        <w:fldChar w:fldCharType="separate"/>
      </w:r>
      <w:r>
        <w:t>29</w:t>
      </w:r>
      <w:r>
        <w:fldChar w:fldCharType="end"/>
      </w:r>
      <w:r>
        <w:fldChar w:fldCharType="end"/>
      </w:r>
    </w:p>
    <w:p w14:paraId="34605AD6">
      <w:pPr>
        <w:pStyle w:val="143"/>
        <w:tabs>
          <w:tab w:val="right" w:leader="dot" w:pos="8306"/>
        </w:tabs>
      </w:pPr>
      <w:r>
        <w:fldChar w:fldCharType="begin"/>
      </w:r>
      <w:r>
        <w:instrText xml:space="preserve"> HYPERLINK \l _Toc31547 </w:instrText>
      </w:r>
      <w:r>
        <w:fldChar w:fldCharType="separate"/>
      </w:r>
      <w:r>
        <w:rPr>
          <w:rFonts w:hint="default"/>
          <w:lang w:val="en-US"/>
        </w:rPr>
        <w:t>6.3. TODO 5.3</w:t>
      </w:r>
      <w:r>
        <w:rPr>
          <w:rFonts w:hint="default"/>
          <w:lang w:val="vi-VN"/>
        </w:rPr>
        <w:t>: Tạo tính năng CRUD movie với tính năng kiểm tra genre tồn tại</w:t>
      </w:r>
      <w:r>
        <w:tab/>
      </w:r>
      <w:r>
        <w:fldChar w:fldCharType="begin"/>
      </w:r>
      <w:r>
        <w:instrText xml:space="preserve"> PAGEREF _Toc31547 \h </w:instrText>
      </w:r>
      <w:r>
        <w:fldChar w:fldCharType="separate"/>
      </w:r>
      <w:r>
        <w:t>30</w:t>
      </w:r>
      <w:r>
        <w:fldChar w:fldCharType="end"/>
      </w:r>
      <w:r>
        <w:fldChar w:fldCharType="end"/>
      </w:r>
    </w:p>
    <w:p w14:paraId="4D4F101B">
      <w:pPr>
        <w:pStyle w:val="143"/>
        <w:tabs>
          <w:tab w:val="right" w:leader="dot" w:pos="8306"/>
        </w:tabs>
      </w:pPr>
      <w:r>
        <w:fldChar w:fldCharType="begin"/>
      </w:r>
      <w:r>
        <w:instrText xml:space="preserve"> HYPERLINK \l _Toc7025 </w:instrText>
      </w:r>
      <w:r>
        <w:fldChar w:fldCharType="separate"/>
      </w:r>
      <w:r>
        <w:rPr>
          <w:rFonts w:hint="default"/>
          <w:lang w:val="en-US"/>
        </w:rPr>
        <w:t>6.4. TODO 5.4</w:t>
      </w:r>
      <w:r>
        <w:rPr>
          <w:rFonts w:hint="default"/>
          <w:lang w:val="vi-VN"/>
        </w:rPr>
        <w:t>: Tạo endpoint API movie</w:t>
      </w:r>
      <w:r>
        <w:tab/>
      </w:r>
      <w:r>
        <w:fldChar w:fldCharType="begin"/>
      </w:r>
      <w:r>
        <w:instrText xml:space="preserve"> PAGEREF _Toc7025 \h </w:instrText>
      </w:r>
      <w:r>
        <w:fldChar w:fldCharType="separate"/>
      </w:r>
      <w:r>
        <w:t>30</w:t>
      </w:r>
      <w:r>
        <w:fldChar w:fldCharType="end"/>
      </w:r>
      <w:r>
        <w:fldChar w:fldCharType="end"/>
      </w:r>
    </w:p>
    <w:p w14:paraId="4D11343B">
      <w:pPr>
        <w:pStyle w:val="142"/>
        <w:tabs>
          <w:tab w:val="right" w:leader="dot" w:pos="8306"/>
        </w:tabs>
      </w:pPr>
      <w:r>
        <w:fldChar w:fldCharType="begin"/>
      </w:r>
      <w:r>
        <w:instrText xml:space="preserve"> HYPERLINK \l _Toc24192 </w:instrText>
      </w:r>
      <w:r>
        <w:fldChar w:fldCharType="separate"/>
      </w:r>
      <w:r>
        <w:rPr>
          <w:rFonts w:hint="default"/>
          <w:lang w:val="en-US"/>
        </w:rPr>
        <w:t>7. F6 – Showtime</w:t>
      </w:r>
      <w:r>
        <w:tab/>
      </w:r>
      <w:r>
        <w:fldChar w:fldCharType="begin"/>
      </w:r>
      <w:r>
        <w:instrText xml:space="preserve"> PAGEREF _Toc24192 \h </w:instrText>
      </w:r>
      <w:r>
        <w:fldChar w:fldCharType="separate"/>
      </w:r>
      <w:r>
        <w:t>31</w:t>
      </w:r>
      <w:r>
        <w:fldChar w:fldCharType="end"/>
      </w:r>
      <w:r>
        <w:fldChar w:fldCharType="end"/>
      </w:r>
    </w:p>
    <w:p w14:paraId="39D37975">
      <w:pPr>
        <w:pStyle w:val="143"/>
        <w:tabs>
          <w:tab w:val="right" w:leader="dot" w:pos="8306"/>
        </w:tabs>
      </w:pPr>
      <w:r>
        <w:fldChar w:fldCharType="begin"/>
      </w:r>
      <w:r>
        <w:instrText xml:space="preserve"> HYPERLINK \l _Toc28588 </w:instrText>
      </w:r>
      <w:r>
        <w:fldChar w:fldCharType="separate"/>
      </w:r>
      <w:r>
        <w:rPr>
          <w:rFonts w:hint="default"/>
          <w:lang w:val="en-US"/>
        </w:rPr>
        <w:t>7.1. TODO 6.1</w:t>
      </w:r>
      <w:r>
        <w:rPr>
          <w:rFonts w:hint="default"/>
          <w:lang w:val="vi-VN"/>
        </w:rPr>
        <w:t>: Tạo model Showtime</w:t>
      </w:r>
      <w:r>
        <w:tab/>
      </w:r>
      <w:r>
        <w:fldChar w:fldCharType="begin"/>
      </w:r>
      <w:r>
        <w:instrText xml:space="preserve"> PAGEREF _Toc28588 \h </w:instrText>
      </w:r>
      <w:r>
        <w:fldChar w:fldCharType="separate"/>
      </w:r>
      <w:r>
        <w:t>31</w:t>
      </w:r>
      <w:r>
        <w:fldChar w:fldCharType="end"/>
      </w:r>
      <w:r>
        <w:fldChar w:fldCharType="end"/>
      </w:r>
    </w:p>
    <w:p w14:paraId="304A6AFC">
      <w:pPr>
        <w:pStyle w:val="143"/>
        <w:tabs>
          <w:tab w:val="right" w:leader="dot" w:pos="8306"/>
        </w:tabs>
      </w:pPr>
      <w:r>
        <w:fldChar w:fldCharType="begin"/>
      </w:r>
      <w:r>
        <w:instrText xml:space="preserve"> HYPERLINK \l _Toc7374 </w:instrText>
      </w:r>
      <w:r>
        <w:fldChar w:fldCharType="separate"/>
      </w:r>
      <w:r>
        <w:rPr>
          <w:rFonts w:hint="default"/>
          <w:lang w:val="en-US"/>
        </w:rPr>
        <w:t>7.2. TODO 6.2</w:t>
      </w:r>
      <w:r>
        <w:rPr>
          <w:rFonts w:hint="default"/>
          <w:lang w:val="vi-VN"/>
        </w:rPr>
        <w:t>: Thêm chức năng tìm phòng dựa trên thời gian chiếu</w:t>
      </w:r>
      <w:r>
        <w:tab/>
      </w:r>
      <w:r>
        <w:fldChar w:fldCharType="begin"/>
      </w:r>
      <w:r>
        <w:instrText xml:space="preserve"> PAGEREF _Toc7374 \h </w:instrText>
      </w:r>
      <w:r>
        <w:fldChar w:fldCharType="separate"/>
      </w:r>
      <w:r>
        <w:t>32</w:t>
      </w:r>
      <w:r>
        <w:fldChar w:fldCharType="end"/>
      </w:r>
      <w:r>
        <w:fldChar w:fldCharType="end"/>
      </w:r>
    </w:p>
    <w:p w14:paraId="6FBEF37F">
      <w:pPr>
        <w:pStyle w:val="143"/>
        <w:tabs>
          <w:tab w:val="right" w:leader="dot" w:pos="8306"/>
        </w:tabs>
      </w:pPr>
      <w:r>
        <w:fldChar w:fldCharType="begin"/>
      </w:r>
      <w:r>
        <w:instrText xml:space="preserve"> HYPERLINK \l _Toc25699 </w:instrText>
      </w:r>
      <w:r>
        <w:fldChar w:fldCharType="separate"/>
      </w:r>
      <w:r>
        <w:rPr>
          <w:rFonts w:hint="default"/>
          <w:lang w:val="en-US"/>
        </w:rPr>
        <w:t>7.3. TODO 6.3</w:t>
      </w:r>
      <w:r>
        <w:rPr>
          <w:rFonts w:hint="default"/>
          <w:lang w:val="vi-VN"/>
        </w:rPr>
        <w:t>: Tạo DTO để validate và cả lịch chiếu</w:t>
      </w:r>
      <w:r>
        <w:tab/>
      </w:r>
      <w:r>
        <w:fldChar w:fldCharType="begin"/>
      </w:r>
      <w:r>
        <w:instrText xml:space="preserve"> PAGEREF _Toc25699 \h </w:instrText>
      </w:r>
      <w:r>
        <w:fldChar w:fldCharType="separate"/>
      </w:r>
      <w:r>
        <w:t>32</w:t>
      </w:r>
      <w:r>
        <w:fldChar w:fldCharType="end"/>
      </w:r>
      <w:r>
        <w:fldChar w:fldCharType="end"/>
      </w:r>
    </w:p>
    <w:p w14:paraId="00171D1A">
      <w:pPr>
        <w:pStyle w:val="143"/>
        <w:tabs>
          <w:tab w:val="right" w:leader="dot" w:pos="8306"/>
        </w:tabs>
      </w:pPr>
      <w:r>
        <w:fldChar w:fldCharType="begin"/>
      </w:r>
      <w:r>
        <w:instrText xml:space="preserve"> HYPERLINK \l _Toc3559 </w:instrText>
      </w:r>
      <w:r>
        <w:fldChar w:fldCharType="separate"/>
      </w:r>
      <w:r>
        <w:rPr>
          <w:rFonts w:hint="default"/>
          <w:lang w:val="en-US"/>
        </w:rPr>
        <w:t>7.4. TODO 6.4</w:t>
      </w:r>
      <w:r>
        <w:rPr>
          <w:rFonts w:hint="default"/>
          <w:lang w:val="vi-VN"/>
        </w:rPr>
        <w:t>: Tạo tính năng CRUD với hủy thời gian chiếu và thêm tính năng tìm phim với ngày</w:t>
      </w:r>
      <w:r>
        <w:tab/>
      </w:r>
      <w:r>
        <w:fldChar w:fldCharType="begin"/>
      </w:r>
      <w:r>
        <w:instrText xml:space="preserve"> PAGEREF _Toc3559 \h </w:instrText>
      </w:r>
      <w:r>
        <w:fldChar w:fldCharType="separate"/>
      </w:r>
      <w:r>
        <w:t>34</w:t>
      </w:r>
      <w:r>
        <w:fldChar w:fldCharType="end"/>
      </w:r>
      <w:r>
        <w:fldChar w:fldCharType="end"/>
      </w:r>
    </w:p>
    <w:p w14:paraId="195F2637">
      <w:pPr>
        <w:pStyle w:val="143"/>
        <w:tabs>
          <w:tab w:val="right" w:leader="dot" w:pos="8306"/>
        </w:tabs>
      </w:pPr>
      <w:r>
        <w:fldChar w:fldCharType="begin"/>
      </w:r>
      <w:r>
        <w:instrText xml:space="preserve"> HYPERLINK \l _Toc2305 </w:instrText>
      </w:r>
      <w:r>
        <w:fldChar w:fldCharType="separate"/>
      </w:r>
      <w:r>
        <w:rPr>
          <w:rFonts w:hint="default"/>
          <w:lang w:val="en-US"/>
        </w:rPr>
        <w:t>7.5. TODO 6.5</w:t>
      </w:r>
      <w:r>
        <w:rPr>
          <w:rFonts w:hint="default"/>
          <w:lang w:val="vi-VN"/>
        </w:rPr>
        <w:t>: Thêm api cho showtime</w:t>
      </w:r>
      <w:r>
        <w:tab/>
      </w:r>
      <w:r>
        <w:fldChar w:fldCharType="begin"/>
      </w:r>
      <w:r>
        <w:instrText xml:space="preserve"> PAGEREF _Toc2305 \h </w:instrText>
      </w:r>
      <w:r>
        <w:fldChar w:fldCharType="separate"/>
      </w:r>
      <w:r>
        <w:t>35</w:t>
      </w:r>
      <w:r>
        <w:fldChar w:fldCharType="end"/>
      </w:r>
      <w:r>
        <w:fldChar w:fldCharType="end"/>
      </w:r>
    </w:p>
    <w:p w14:paraId="20B2B9F5">
      <w:pPr>
        <w:pStyle w:val="142"/>
        <w:tabs>
          <w:tab w:val="right" w:leader="dot" w:pos="8306"/>
        </w:tabs>
      </w:pPr>
      <w:r>
        <w:fldChar w:fldCharType="begin"/>
      </w:r>
      <w:r>
        <w:instrText xml:space="preserve"> HYPERLINK \l _Toc1905 </w:instrText>
      </w:r>
      <w:r>
        <w:fldChar w:fldCharType="separate"/>
      </w:r>
      <w:r>
        <w:rPr>
          <w:rFonts w:hint="default"/>
          <w:lang w:val="en-US"/>
        </w:rPr>
        <w:t>8. F7 – Create booking</w:t>
      </w:r>
      <w:r>
        <w:tab/>
      </w:r>
      <w:r>
        <w:fldChar w:fldCharType="begin"/>
      </w:r>
      <w:r>
        <w:instrText xml:space="preserve"> PAGEREF _Toc1905 \h </w:instrText>
      </w:r>
      <w:r>
        <w:fldChar w:fldCharType="separate"/>
      </w:r>
      <w:r>
        <w:t>36</w:t>
      </w:r>
      <w:r>
        <w:fldChar w:fldCharType="end"/>
      </w:r>
      <w:r>
        <w:fldChar w:fldCharType="end"/>
      </w:r>
    </w:p>
    <w:p w14:paraId="5B35E5AF">
      <w:pPr>
        <w:pStyle w:val="143"/>
        <w:tabs>
          <w:tab w:val="right" w:leader="dot" w:pos="8306"/>
        </w:tabs>
      </w:pPr>
      <w:r>
        <w:fldChar w:fldCharType="begin"/>
      </w:r>
      <w:r>
        <w:instrText xml:space="preserve"> HYPERLINK \l _Toc30934 </w:instrText>
      </w:r>
      <w:r>
        <w:fldChar w:fldCharType="separate"/>
      </w:r>
      <w:r>
        <w:rPr>
          <w:rFonts w:hint="default"/>
          <w:lang w:val="en-US"/>
        </w:rPr>
        <w:t>8.1. TODO 7.1</w:t>
      </w:r>
      <w:r>
        <w:rPr>
          <w:rFonts w:hint="default"/>
          <w:lang w:val="vi-VN"/>
        </w:rPr>
        <w:t>: Thêm openfeign và cloud bom</w:t>
      </w:r>
      <w:r>
        <w:tab/>
      </w:r>
      <w:r>
        <w:fldChar w:fldCharType="begin"/>
      </w:r>
      <w:r>
        <w:instrText xml:space="preserve"> PAGEREF _Toc30934 \h </w:instrText>
      </w:r>
      <w:r>
        <w:fldChar w:fldCharType="separate"/>
      </w:r>
      <w:r>
        <w:t>36</w:t>
      </w:r>
      <w:r>
        <w:fldChar w:fldCharType="end"/>
      </w:r>
      <w:r>
        <w:fldChar w:fldCharType="end"/>
      </w:r>
    </w:p>
    <w:p w14:paraId="33E81726">
      <w:pPr>
        <w:pStyle w:val="143"/>
        <w:tabs>
          <w:tab w:val="right" w:leader="dot" w:pos="8306"/>
        </w:tabs>
      </w:pPr>
      <w:r>
        <w:fldChar w:fldCharType="begin"/>
      </w:r>
      <w:r>
        <w:instrText xml:space="preserve"> HYPERLINK \l _Toc27320 </w:instrText>
      </w:r>
      <w:r>
        <w:fldChar w:fldCharType="separate"/>
      </w:r>
      <w:r>
        <w:rPr>
          <w:rFonts w:hint="default"/>
          <w:lang w:val="en-US"/>
        </w:rPr>
        <w:t>8.2. TODO 7.2</w:t>
      </w:r>
      <w:r>
        <w:rPr>
          <w:rFonts w:hint="default"/>
          <w:lang w:val="vi-VN"/>
        </w:rPr>
        <w:t>: Tạo Table Booking trong MySQL Database</w:t>
      </w:r>
      <w:r>
        <w:tab/>
      </w:r>
      <w:r>
        <w:fldChar w:fldCharType="begin"/>
      </w:r>
      <w:r>
        <w:instrText xml:space="preserve"> PAGEREF _Toc27320 \h </w:instrText>
      </w:r>
      <w:r>
        <w:fldChar w:fldCharType="separate"/>
      </w:r>
      <w:r>
        <w:t>37</w:t>
      </w:r>
      <w:r>
        <w:fldChar w:fldCharType="end"/>
      </w:r>
      <w:r>
        <w:fldChar w:fldCharType="end"/>
      </w:r>
    </w:p>
    <w:p w14:paraId="34CD404E">
      <w:pPr>
        <w:pStyle w:val="143"/>
        <w:tabs>
          <w:tab w:val="right" w:leader="dot" w:pos="8306"/>
        </w:tabs>
      </w:pPr>
      <w:r>
        <w:fldChar w:fldCharType="begin"/>
      </w:r>
      <w:r>
        <w:instrText xml:space="preserve"> HYPERLINK \l _Toc24145 </w:instrText>
      </w:r>
      <w:r>
        <w:fldChar w:fldCharType="separate"/>
      </w:r>
      <w:r>
        <w:rPr>
          <w:rFonts w:hint="default"/>
          <w:lang w:val="vi-VN"/>
        </w:rPr>
        <w:t>8.3. TODO 7.3: Tạo model Booking và Booking Details</w:t>
      </w:r>
      <w:r>
        <w:tab/>
      </w:r>
      <w:r>
        <w:fldChar w:fldCharType="begin"/>
      </w:r>
      <w:r>
        <w:instrText xml:space="preserve"> PAGEREF _Toc24145 \h </w:instrText>
      </w:r>
      <w:r>
        <w:fldChar w:fldCharType="separate"/>
      </w:r>
      <w:r>
        <w:t>37</w:t>
      </w:r>
      <w:r>
        <w:fldChar w:fldCharType="end"/>
      </w:r>
      <w:r>
        <w:fldChar w:fldCharType="end"/>
      </w:r>
    </w:p>
    <w:p w14:paraId="7366AE88">
      <w:pPr>
        <w:pStyle w:val="143"/>
        <w:tabs>
          <w:tab w:val="right" w:leader="dot" w:pos="8306"/>
        </w:tabs>
      </w:pPr>
      <w:r>
        <w:fldChar w:fldCharType="begin"/>
      </w:r>
      <w:r>
        <w:instrText xml:space="preserve"> HYPERLINK \l _Toc5494 </w:instrText>
      </w:r>
      <w:r>
        <w:fldChar w:fldCharType="separate"/>
      </w:r>
      <w:r>
        <w:rPr>
          <w:rFonts w:hint="default"/>
          <w:lang w:val="en-US"/>
        </w:rPr>
        <w:t>8.4. TODO 7.4</w:t>
      </w:r>
      <w:r>
        <w:rPr>
          <w:rFonts w:hint="default"/>
          <w:lang w:val="vi-VN"/>
        </w:rPr>
        <w:t>: Thêm MovieClient để lấy showtime trong Movie</w:t>
      </w:r>
      <w:r>
        <w:tab/>
      </w:r>
      <w:r>
        <w:fldChar w:fldCharType="begin"/>
      </w:r>
      <w:r>
        <w:instrText xml:space="preserve"> PAGEREF _Toc5494 \h </w:instrText>
      </w:r>
      <w:r>
        <w:fldChar w:fldCharType="separate"/>
      </w:r>
      <w:r>
        <w:t>39</w:t>
      </w:r>
      <w:r>
        <w:fldChar w:fldCharType="end"/>
      </w:r>
      <w:r>
        <w:fldChar w:fldCharType="end"/>
      </w:r>
    </w:p>
    <w:p w14:paraId="6E65364A">
      <w:pPr>
        <w:pStyle w:val="143"/>
        <w:tabs>
          <w:tab w:val="right" w:leader="dot" w:pos="8306"/>
        </w:tabs>
      </w:pPr>
      <w:r>
        <w:fldChar w:fldCharType="begin"/>
      </w:r>
      <w:r>
        <w:instrText xml:space="preserve"> HYPERLINK \l _Toc12581 </w:instrText>
      </w:r>
      <w:r>
        <w:fldChar w:fldCharType="separate"/>
      </w:r>
      <w:r>
        <w:rPr>
          <w:rFonts w:hint="default"/>
          <w:lang w:val="en-US"/>
        </w:rPr>
        <w:t>8.5. TODO 7.5</w:t>
      </w:r>
      <w:r>
        <w:rPr>
          <w:rFonts w:hint="default"/>
          <w:lang w:val="vi-VN"/>
        </w:rPr>
        <w:t>: Tạo tính năng đặt chỗ với ghế ngồi còn hợp lệ</w:t>
      </w:r>
      <w:r>
        <w:tab/>
      </w:r>
      <w:r>
        <w:fldChar w:fldCharType="begin"/>
      </w:r>
      <w:r>
        <w:instrText xml:space="preserve"> PAGEREF _Toc12581 \h </w:instrText>
      </w:r>
      <w:r>
        <w:fldChar w:fldCharType="separate"/>
      </w:r>
      <w:r>
        <w:t>39</w:t>
      </w:r>
      <w:r>
        <w:fldChar w:fldCharType="end"/>
      </w:r>
      <w:r>
        <w:fldChar w:fldCharType="end"/>
      </w:r>
    </w:p>
    <w:p w14:paraId="2530AE3F">
      <w:pPr>
        <w:pStyle w:val="143"/>
        <w:tabs>
          <w:tab w:val="right" w:leader="dot" w:pos="8306"/>
        </w:tabs>
      </w:pPr>
      <w:r>
        <w:fldChar w:fldCharType="begin"/>
      </w:r>
      <w:r>
        <w:instrText xml:space="preserve"> HYPERLINK \l _Toc30193 </w:instrText>
      </w:r>
      <w:r>
        <w:fldChar w:fldCharType="separate"/>
      </w:r>
      <w:r>
        <w:rPr>
          <w:rFonts w:hint="default"/>
          <w:lang w:val="en-US"/>
        </w:rPr>
        <w:t>8.6. TODO 7.6</w:t>
      </w:r>
      <w:r>
        <w:rPr>
          <w:rFonts w:hint="default"/>
          <w:lang w:val="vi-VN"/>
        </w:rPr>
        <w:t>: Lấy danh sách ghế trong ShowTime</w:t>
      </w:r>
      <w:r>
        <w:tab/>
      </w:r>
      <w:r>
        <w:fldChar w:fldCharType="begin"/>
      </w:r>
      <w:r>
        <w:instrText xml:space="preserve"> PAGEREF _Toc30193 \h </w:instrText>
      </w:r>
      <w:r>
        <w:fldChar w:fldCharType="separate"/>
      </w:r>
      <w:r>
        <w:t>40</w:t>
      </w:r>
      <w:r>
        <w:fldChar w:fldCharType="end"/>
      </w:r>
      <w:r>
        <w:fldChar w:fldCharType="end"/>
      </w:r>
    </w:p>
    <w:p w14:paraId="221675D6">
      <w:pPr>
        <w:pStyle w:val="143"/>
        <w:tabs>
          <w:tab w:val="right" w:leader="dot" w:pos="8306"/>
        </w:tabs>
      </w:pPr>
      <w:r>
        <w:fldChar w:fldCharType="begin"/>
      </w:r>
      <w:r>
        <w:instrText xml:space="preserve"> HYPERLINK \l _Toc3699 </w:instrText>
      </w:r>
      <w:r>
        <w:fldChar w:fldCharType="separate"/>
      </w:r>
      <w:r>
        <w:rPr>
          <w:rFonts w:hint="default"/>
          <w:lang w:val="en-US"/>
        </w:rPr>
        <w:t>8.7. TODO 7.7</w:t>
      </w:r>
      <w:r>
        <w:rPr>
          <w:rFonts w:hint="default"/>
          <w:lang w:val="vi-VN"/>
        </w:rPr>
        <w:t>: Tạo api cho booking và seat map</w:t>
      </w:r>
      <w:r>
        <w:tab/>
      </w:r>
      <w:r>
        <w:fldChar w:fldCharType="begin"/>
      </w:r>
      <w:r>
        <w:instrText xml:space="preserve"> PAGEREF _Toc3699 \h </w:instrText>
      </w:r>
      <w:r>
        <w:fldChar w:fldCharType="separate"/>
      </w:r>
      <w:r>
        <w:t>41</w:t>
      </w:r>
      <w:r>
        <w:fldChar w:fldCharType="end"/>
      </w:r>
      <w:r>
        <w:fldChar w:fldCharType="end"/>
      </w:r>
    </w:p>
    <w:p w14:paraId="54CF714E">
      <w:pPr>
        <w:pStyle w:val="142"/>
        <w:tabs>
          <w:tab w:val="right" w:leader="dot" w:pos="8306"/>
        </w:tabs>
      </w:pPr>
      <w:r>
        <w:fldChar w:fldCharType="begin"/>
      </w:r>
      <w:r>
        <w:instrText xml:space="preserve"> HYPERLINK \l _Toc17644 </w:instrText>
      </w:r>
      <w:r>
        <w:fldChar w:fldCharType="separate"/>
      </w:r>
      <w:r>
        <w:rPr>
          <w:rFonts w:hint="default"/>
          <w:lang w:val="en-US"/>
        </w:rPr>
        <w:t>9. F8 – History &amp; cancel</w:t>
      </w:r>
      <w:r>
        <w:tab/>
      </w:r>
      <w:r>
        <w:fldChar w:fldCharType="begin"/>
      </w:r>
      <w:r>
        <w:instrText xml:space="preserve"> PAGEREF _Toc17644 \h </w:instrText>
      </w:r>
      <w:r>
        <w:fldChar w:fldCharType="separate"/>
      </w:r>
      <w:r>
        <w:t>41</w:t>
      </w:r>
      <w:r>
        <w:fldChar w:fldCharType="end"/>
      </w:r>
      <w:r>
        <w:fldChar w:fldCharType="end"/>
      </w:r>
    </w:p>
    <w:p w14:paraId="77F906BD">
      <w:pPr>
        <w:pStyle w:val="143"/>
        <w:tabs>
          <w:tab w:val="right" w:leader="dot" w:pos="8306"/>
        </w:tabs>
      </w:pPr>
      <w:r>
        <w:fldChar w:fldCharType="begin"/>
      </w:r>
      <w:r>
        <w:instrText xml:space="preserve"> HYPERLINK \l _Toc17265 </w:instrText>
      </w:r>
      <w:r>
        <w:fldChar w:fldCharType="separate"/>
      </w:r>
      <w:r>
        <w:rPr>
          <w:rFonts w:hint="default"/>
          <w:lang w:val="en-US"/>
        </w:rPr>
        <w:t>9.1. TODO 8.1 - TODO 8.2 - TODO 8.3</w:t>
      </w:r>
      <w:r>
        <w:rPr>
          <w:rFonts w:hint="default"/>
          <w:lang w:val="vi-VN"/>
        </w:rPr>
        <w:t>: Thêm tính năng tìm lịch sử người dùng theo ngày, Hạn chế việc hủy vé bởi người dùng hoặc admin và chỉ hủy được vé 2h trước khi showtime bắt đầu</w:t>
      </w:r>
      <w:r>
        <w:tab/>
      </w:r>
      <w:r>
        <w:fldChar w:fldCharType="begin"/>
      </w:r>
      <w:r>
        <w:instrText xml:space="preserve"> PAGEREF _Toc17265 \h </w:instrText>
      </w:r>
      <w:r>
        <w:fldChar w:fldCharType="separate"/>
      </w:r>
      <w:r>
        <w:t>41</w:t>
      </w:r>
      <w:r>
        <w:fldChar w:fldCharType="end"/>
      </w:r>
      <w:r>
        <w:fldChar w:fldCharType="end"/>
      </w:r>
    </w:p>
    <w:p w14:paraId="06297AB2">
      <w:pPr>
        <w:pStyle w:val="143"/>
        <w:tabs>
          <w:tab w:val="right" w:leader="dot" w:pos="8306"/>
        </w:tabs>
      </w:pPr>
      <w:r>
        <w:fldChar w:fldCharType="begin"/>
      </w:r>
      <w:r>
        <w:instrText xml:space="preserve"> HYPERLINK \l _Toc15424 </w:instrText>
      </w:r>
      <w:r>
        <w:fldChar w:fldCharType="separate"/>
      </w:r>
      <w:r>
        <w:rPr>
          <w:rFonts w:hint="default"/>
          <w:lang w:val="en-US"/>
        </w:rPr>
        <w:t>9.2. TODO 8.4</w:t>
      </w:r>
      <w:r>
        <w:rPr>
          <w:rFonts w:hint="default"/>
          <w:lang w:val="vi-VN"/>
        </w:rPr>
        <w:t>: Tạo api cho history, detail, cancel và api cho admin có thể xem toàn bộ danh sách</w:t>
      </w:r>
      <w:r>
        <w:tab/>
      </w:r>
      <w:r>
        <w:fldChar w:fldCharType="begin"/>
      </w:r>
      <w:r>
        <w:instrText xml:space="preserve"> PAGEREF _Toc15424 \h </w:instrText>
      </w:r>
      <w:r>
        <w:fldChar w:fldCharType="separate"/>
      </w:r>
      <w:r>
        <w:t>42</w:t>
      </w:r>
      <w:r>
        <w:fldChar w:fldCharType="end"/>
      </w:r>
      <w:r>
        <w:fldChar w:fldCharType="end"/>
      </w:r>
    </w:p>
    <w:p w14:paraId="3D6D7282">
      <w:pPr>
        <w:pStyle w:val="142"/>
        <w:tabs>
          <w:tab w:val="right" w:leader="dot" w:pos="8306"/>
        </w:tabs>
      </w:pPr>
      <w:r>
        <w:fldChar w:fldCharType="begin"/>
      </w:r>
      <w:r>
        <w:instrText xml:space="preserve"> HYPERLINK \l _Toc9771 </w:instrText>
      </w:r>
      <w:r>
        <w:fldChar w:fldCharType="separate"/>
      </w:r>
      <w:r>
        <w:rPr>
          <w:rFonts w:hint="default"/>
          <w:lang w:val="en-US"/>
        </w:rPr>
        <w:t>10. F9 – Report</w:t>
      </w:r>
      <w:r>
        <w:tab/>
      </w:r>
      <w:r>
        <w:fldChar w:fldCharType="begin"/>
      </w:r>
      <w:r>
        <w:instrText xml:space="preserve"> PAGEREF _Toc9771 \h </w:instrText>
      </w:r>
      <w:r>
        <w:fldChar w:fldCharType="separate"/>
      </w:r>
      <w:r>
        <w:t>42</w:t>
      </w:r>
      <w:r>
        <w:fldChar w:fldCharType="end"/>
      </w:r>
      <w:r>
        <w:fldChar w:fldCharType="end"/>
      </w:r>
    </w:p>
    <w:p w14:paraId="1C867122">
      <w:pPr>
        <w:pStyle w:val="143"/>
        <w:tabs>
          <w:tab w:val="right" w:leader="dot" w:pos="8306"/>
        </w:tabs>
      </w:pPr>
      <w:r>
        <w:fldChar w:fldCharType="begin"/>
      </w:r>
      <w:r>
        <w:instrText xml:space="preserve"> HYPERLINK \l _Toc5910 </w:instrText>
      </w:r>
      <w:r>
        <w:fldChar w:fldCharType="separate"/>
      </w:r>
      <w:r>
        <w:rPr>
          <w:rFonts w:hint="default"/>
          <w:lang w:val="en-US"/>
        </w:rPr>
        <w:t>10.1. TODO 9.1</w:t>
      </w:r>
      <w:r>
        <w:rPr>
          <w:rFonts w:hint="default"/>
          <w:lang w:val="vi-VN"/>
        </w:rPr>
        <w:t>: Thêm tìm kiếm trong khoảng Booking date</w:t>
      </w:r>
      <w:r>
        <w:tab/>
      </w:r>
      <w:r>
        <w:fldChar w:fldCharType="begin"/>
      </w:r>
      <w:r>
        <w:instrText xml:space="preserve"> PAGEREF _Toc5910 \h </w:instrText>
      </w:r>
      <w:r>
        <w:fldChar w:fldCharType="separate"/>
      </w:r>
      <w:r>
        <w:t>42</w:t>
      </w:r>
      <w:r>
        <w:fldChar w:fldCharType="end"/>
      </w:r>
      <w:r>
        <w:fldChar w:fldCharType="end"/>
      </w:r>
    </w:p>
    <w:p w14:paraId="4AB107EF">
      <w:pPr>
        <w:pStyle w:val="143"/>
        <w:tabs>
          <w:tab w:val="right" w:leader="dot" w:pos="8306"/>
        </w:tabs>
      </w:pPr>
      <w:r>
        <w:fldChar w:fldCharType="begin"/>
      </w:r>
      <w:r>
        <w:instrText xml:space="preserve"> HYPERLINK \l _Toc30020 </w:instrText>
      </w:r>
      <w:r>
        <w:fldChar w:fldCharType="separate"/>
      </w:r>
      <w:r>
        <w:rPr>
          <w:rFonts w:hint="default"/>
          <w:lang w:val="en-US"/>
        </w:rPr>
        <w:t>10.2. TODO 9.2</w:t>
      </w:r>
      <w:r>
        <w:rPr>
          <w:rFonts w:hint="default"/>
          <w:lang w:val="vi-VN"/>
        </w:rPr>
        <w:t>: Tạo tính năng báo cáo sắp xếp giảm dần</w:t>
      </w:r>
      <w:r>
        <w:tab/>
      </w:r>
      <w:r>
        <w:fldChar w:fldCharType="begin"/>
      </w:r>
      <w:r>
        <w:instrText xml:space="preserve"> PAGEREF _Toc30020 \h </w:instrText>
      </w:r>
      <w:r>
        <w:fldChar w:fldCharType="separate"/>
      </w:r>
      <w:r>
        <w:t>43</w:t>
      </w:r>
      <w:r>
        <w:fldChar w:fldCharType="end"/>
      </w:r>
      <w:r>
        <w:fldChar w:fldCharType="end"/>
      </w:r>
    </w:p>
    <w:p w14:paraId="4C965A30">
      <w:pPr>
        <w:pStyle w:val="143"/>
        <w:tabs>
          <w:tab w:val="right" w:leader="dot" w:pos="8306"/>
        </w:tabs>
      </w:pPr>
      <w:r>
        <w:fldChar w:fldCharType="begin"/>
      </w:r>
      <w:r>
        <w:instrText xml:space="preserve"> HYPERLINK \l _Toc20761 </w:instrText>
      </w:r>
      <w:r>
        <w:fldChar w:fldCharType="separate"/>
      </w:r>
      <w:r>
        <w:rPr>
          <w:rFonts w:hint="default"/>
          <w:lang w:val="en-US"/>
        </w:rPr>
        <w:t>10.3. TODO 9.3</w:t>
      </w:r>
      <w:r>
        <w:rPr>
          <w:rFonts w:hint="default"/>
          <w:lang w:val="vi-VN"/>
        </w:rPr>
        <w:t>: Tạo endpoint report</w:t>
      </w:r>
      <w:r>
        <w:tab/>
      </w:r>
      <w:r>
        <w:fldChar w:fldCharType="begin"/>
      </w:r>
      <w:r>
        <w:instrText xml:space="preserve"> PAGEREF _Toc20761 \h </w:instrText>
      </w:r>
      <w:r>
        <w:fldChar w:fldCharType="separate"/>
      </w:r>
      <w:r>
        <w:t>43</w:t>
      </w:r>
      <w:r>
        <w:fldChar w:fldCharType="end"/>
      </w:r>
      <w:r>
        <w:fldChar w:fldCharType="end"/>
      </w:r>
    </w:p>
    <w:p w14:paraId="264A3E3C">
      <w:pPr>
        <w:pStyle w:val="142"/>
        <w:tabs>
          <w:tab w:val="right" w:leader="dot" w:pos="8306"/>
        </w:tabs>
      </w:pPr>
      <w:r>
        <w:fldChar w:fldCharType="begin"/>
      </w:r>
      <w:r>
        <w:instrText xml:space="preserve"> HYPERLINK \l _Toc32496 </w:instrText>
      </w:r>
      <w:r>
        <w:fldChar w:fldCharType="separate"/>
      </w:r>
      <w:r>
        <w:rPr>
          <w:rFonts w:hint="default"/>
          <w:lang w:val="en-US"/>
        </w:rPr>
        <w:t>11. F10 – API Gateway</w:t>
      </w:r>
      <w:r>
        <w:tab/>
      </w:r>
      <w:r>
        <w:fldChar w:fldCharType="begin"/>
      </w:r>
      <w:r>
        <w:instrText xml:space="preserve"> PAGEREF _Toc32496 \h </w:instrText>
      </w:r>
      <w:r>
        <w:fldChar w:fldCharType="separate"/>
      </w:r>
      <w:r>
        <w:t>44</w:t>
      </w:r>
      <w:r>
        <w:fldChar w:fldCharType="end"/>
      </w:r>
      <w:r>
        <w:fldChar w:fldCharType="end"/>
      </w:r>
    </w:p>
    <w:p w14:paraId="2104E0A3">
      <w:pPr>
        <w:pStyle w:val="143"/>
        <w:tabs>
          <w:tab w:val="right" w:leader="dot" w:pos="8306"/>
        </w:tabs>
      </w:pPr>
      <w:r>
        <w:fldChar w:fldCharType="begin"/>
      </w:r>
      <w:r>
        <w:instrText xml:space="preserve"> HYPERLINK \l _Toc1052 </w:instrText>
      </w:r>
      <w:r>
        <w:fldChar w:fldCharType="separate"/>
      </w:r>
      <w:r>
        <w:rPr>
          <w:rFonts w:hint="default"/>
          <w:lang w:val="en-US"/>
        </w:rPr>
        <w:t>11.1. TODO 10.1</w:t>
      </w:r>
      <w:r>
        <w:rPr>
          <w:rFonts w:hint="default"/>
          <w:lang w:val="vi-VN"/>
        </w:rPr>
        <w:t>: Cấu hình url và jwt cho apigateway</w:t>
      </w:r>
      <w:r>
        <w:tab/>
      </w:r>
      <w:r>
        <w:fldChar w:fldCharType="begin"/>
      </w:r>
      <w:r>
        <w:instrText xml:space="preserve"> PAGEREF _Toc1052 \h </w:instrText>
      </w:r>
      <w:r>
        <w:fldChar w:fldCharType="separate"/>
      </w:r>
      <w:r>
        <w:t>44</w:t>
      </w:r>
      <w:r>
        <w:fldChar w:fldCharType="end"/>
      </w:r>
      <w:r>
        <w:fldChar w:fldCharType="end"/>
      </w:r>
    </w:p>
    <w:p w14:paraId="14EF5281">
      <w:pPr>
        <w:pStyle w:val="143"/>
        <w:tabs>
          <w:tab w:val="right" w:leader="dot" w:pos="8306"/>
        </w:tabs>
      </w:pPr>
      <w:r>
        <w:fldChar w:fldCharType="begin"/>
      </w:r>
      <w:r>
        <w:instrText xml:space="preserve"> HYPERLINK \l _Toc4212 </w:instrText>
      </w:r>
      <w:r>
        <w:fldChar w:fldCharType="separate"/>
      </w:r>
      <w:r>
        <w:rPr>
          <w:rFonts w:hint="default"/>
          <w:lang w:val="en-US"/>
        </w:rPr>
        <w:t xml:space="preserve">11.2. TODO 10.2: </w:t>
      </w:r>
      <w:r>
        <w:rPr>
          <w:rFonts w:hint="default"/>
          <w:lang w:val="vi-VN"/>
        </w:rPr>
        <w:t>Tạo filter bắt người dùng gửi yêu cầu phải đến từ jwt</w:t>
      </w:r>
      <w:r>
        <w:tab/>
      </w:r>
      <w:r>
        <w:fldChar w:fldCharType="begin"/>
      </w:r>
      <w:r>
        <w:instrText xml:space="preserve"> PAGEREF _Toc4212 \h </w:instrText>
      </w:r>
      <w:r>
        <w:fldChar w:fldCharType="separate"/>
      </w:r>
      <w:r>
        <w:t>44</w:t>
      </w:r>
      <w:r>
        <w:fldChar w:fldCharType="end"/>
      </w:r>
      <w:r>
        <w:fldChar w:fldCharType="end"/>
      </w:r>
    </w:p>
    <w:p w14:paraId="375CC0B2">
      <w:pPr>
        <w:pStyle w:val="143"/>
        <w:tabs>
          <w:tab w:val="right" w:leader="dot" w:pos="8306"/>
        </w:tabs>
      </w:pPr>
      <w:r>
        <w:fldChar w:fldCharType="begin"/>
      </w:r>
      <w:r>
        <w:instrText xml:space="preserve"> HYPERLINK \l _Toc5 </w:instrText>
      </w:r>
      <w:r>
        <w:fldChar w:fldCharType="separate"/>
      </w:r>
      <w:r>
        <w:rPr>
          <w:rFonts w:hint="default"/>
          <w:lang w:val="en-US"/>
        </w:rPr>
        <w:t>11.3. TODO 10.3</w:t>
      </w:r>
      <w:r>
        <w:rPr>
          <w:rFonts w:hint="default"/>
          <w:lang w:val="vi-VN"/>
        </w:rPr>
        <w:t>: Cấu hình định tuyến</w:t>
      </w:r>
      <w:r>
        <w:tab/>
      </w:r>
      <w:r>
        <w:fldChar w:fldCharType="begin"/>
      </w:r>
      <w:r>
        <w:instrText xml:space="preserve"> PAGEREF _Toc5 \h </w:instrText>
      </w:r>
      <w:r>
        <w:fldChar w:fldCharType="separate"/>
      </w:r>
      <w:r>
        <w:t>45</w:t>
      </w:r>
      <w:r>
        <w:fldChar w:fldCharType="end"/>
      </w:r>
      <w:r>
        <w:fldChar w:fldCharType="end"/>
      </w:r>
    </w:p>
    <w:p w14:paraId="53CE705B">
      <w:pPr>
        <w:pStyle w:val="143"/>
        <w:tabs>
          <w:tab w:val="right" w:leader="dot" w:pos="8306"/>
        </w:tabs>
      </w:pPr>
      <w:r>
        <w:fldChar w:fldCharType="begin"/>
      </w:r>
      <w:r>
        <w:instrText xml:space="preserve"> HYPERLINK \l _Toc31474 </w:instrText>
      </w:r>
      <w:r>
        <w:fldChar w:fldCharType="separate"/>
      </w:r>
      <w:r>
        <w:rPr>
          <w:rFonts w:hint="default"/>
          <w:lang w:val="en-US"/>
        </w:rPr>
        <w:t>11.4. TODO 10.4: Thi</w:t>
      </w:r>
      <w:r>
        <w:rPr>
          <w:rFonts w:hint="default"/>
          <w:lang w:val="vi-VN"/>
        </w:rPr>
        <w:t>ếp lập gác cổng cho jwt và endpoint</w:t>
      </w:r>
      <w:r>
        <w:tab/>
      </w:r>
      <w:r>
        <w:fldChar w:fldCharType="begin"/>
      </w:r>
      <w:r>
        <w:instrText xml:space="preserve"> PAGEREF _Toc31474 \h </w:instrText>
      </w:r>
      <w:r>
        <w:fldChar w:fldCharType="separate"/>
      </w:r>
      <w:r>
        <w:t>46</w:t>
      </w:r>
      <w:r>
        <w:fldChar w:fldCharType="end"/>
      </w:r>
      <w:r>
        <w:fldChar w:fldCharType="end"/>
      </w:r>
    </w:p>
    <w:p w14:paraId="2E42323B">
      <w:pPr>
        <w:pStyle w:val="142"/>
        <w:tabs>
          <w:tab w:val="right" w:leader="dot" w:pos="8306"/>
        </w:tabs>
      </w:pPr>
      <w:r>
        <w:fldChar w:fldCharType="begin"/>
      </w:r>
      <w:r>
        <w:instrText xml:space="preserve"> HYPERLINK \l _Toc22271 </w:instrText>
      </w:r>
      <w:r>
        <w:fldChar w:fldCharType="separate"/>
      </w:r>
      <w:r>
        <w:rPr>
          <w:rFonts w:hint="default"/>
          <w:lang w:val="en-US"/>
        </w:rPr>
        <w:t>12. F11 – Postman</w:t>
      </w:r>
      <w:r>
        <w:tab/>
      </w:r>
      <w:r>
        <w:fldChar w:fldCharType="begin"/>
      </w:r>
      <w:r>
        <w:instrText xml:space="preserve"> PAGEREF _Toc22271 \h </w:instrText>
      </w:r>
      <w:r>
        <w:fldChar w:fldCharType="separate"/>
      </w:r>
      <w:r>
        <w:t>47</w:t>
      </w:r>
      <w:r>
        <w:fldChar w:fldCharType="end"/>
      </w:r>
      <w:r>
        <w:fldChar w:fldCharType="end"/>
      </w:r>
    </w:p>
    <w:p w14:paraId="21C6EFDE">
      <w:pPr>
        <w:pStyle w:val="143"/>
        <w:tabs>
          <w:tab w:val="right" w:leader="dot" w:pos="8306"/>
        </w:tabs>
      </w:pPr>
      <w:r>
        <w:fldChar w:fldCharType="begin"/>
      </w:r>
      <w:r>
        <w:instrText xml:space="preserve"> HYPERLINK \l _Toc8011 </w:instrText>
      </w:r>
      <w:r>
        <w:fldChar w:fldCharType="separate"/>
      </w:r>
      <w:r>
        <w:rPr>
          <w:rFonts w:hint="default"/>
          <w:lang w:val="vi-VN"/>
        </w:rPr>
        <w:t xml:space="preserve">12.1. </w:t>
      </w:r>
      <w:r>
        <w:rPr>
          <w:rFonts w:hint="default"/>
          <w:lang w:val="en-US"/>
        </w:rPr>
        <w:t>TODO 11.1 - TODO 11.2</w:t>
      </w:r>
      <w:r>
        <w:rPr>
          <w:rFonts w:hint="default"/>
          <w:lang w:val="vi-VN"/>
        </w:rPr>
        <w:t>: Tạo collection và môi trường để test các chứng năng lẫn endpoint</w:t>
      </w:r>
      <w:r>
        <w:tab/>
      </w:r>
      <w:r>
        <w:fldChar w:fldCharType="begin"/>
      </w:r>
      <w:r>
        <w:instrText xml:space="preserve"> PAGEREF _Toc8011 \h </w:instrText>
      </w:r>
      <w:r>
        <w:fldChar w:fldCharType="separate"/>
      </w:r>
      <w:r>
        <w:t>47</w:t>
      </w:r>
      <w:r>
        <w:fldChar w:fldCharType="end"/>
      </w:r>
      <w:r>
        <w:fldChar w:fldCharType="end"/>
      </w:r>
    </w:p>
    <w:p w14:paraId="5318529A">
      <w:pPr>
        <w:pStyle w:val="143"/>
        <w:tabs>
          <w:tab w:val="right" w:leader="dot" w:pos="8306"/>
        </w:tabs>
      </w:pPr>
      <w:r>
        <w:fldChar w:fldCharType="begin"/>
      </w:r>
      <w:r>
        <w:instrText xml:space="preserve"> HYPERLINK \l _Toc10301 </w:instrText>
      </w:r>
      <w:r>
        <w:fldChar w:fldCharType="separate"/>
      </w:r>
      <w:r>
        <w:rPr>
          <w:rFonts w:hint="default"/>
          <w:lang w:val="vi-VN"/>
        </w:rPr>
        <w:t>12.2. TODO 11.3: Trạng thái test case khi chạy collection</w:t>
      </w:r>
      <w:r>
        <w:tab/>
      </w:r>
      <w:r>
        <w:fldChar w:fldCharType="begin"/>
      </w:r>
      <w:r>
        <w:instrText xml:space="preserve"> PAGEREF _Toc10301 \h </w:instrText>
      </w:r>
      <w:r>
        <w:fldChar w:fldCharType="separate"/>
      </w:r>
      <w:r>
        <w:t>48</w:t>
      </w:r>
      <w:r>
        <w:fldChar w:fldCharType="end"/>
      </w:r>
      <w:r>
        <w:fldChar w:fldCharType="end"/>
      </w:r>
    </w:p>
    <w:p w14:paraId="0763E0ED">
      <w:r>
        <w:fldChar w:fldCharType="end"/>
      </w:r>
    </w:p>
    <w:p w14:paraId="53E851DF">
      <w:pPr>
        <w:rPr>
          <w:rFonts w:hint="default"/>
          <w:lang w:val="vi-VN"/>
        </w:rPr>
      </w:pPr>
      <w:r>
        <w:rPr>
          <w:rFonts w:hint="default"/>
          <w:lang w:val="vi-VN"/>
        </w:rPr>
        <w:br w:type="page"/>
      </w:r>
    </w:p>
    <w:p w14:paraId="46E60A5F">
      <w:pPr>
        <w:pStyle w:val="2"/>
        <w:numPr>
          <w:ilvl w:val="0"/>
          <w:numId w:val="11"/>
        </w:numPr>
        <w:bidi w:val="0"/>
        <w:ind w:left="425" w:leftChars="0" w:hanging="425" w:firstLineChars="0"/>
      </w:pPr>
      <w:bookmarkStart w:id="0" w:name="_Toc24398"/>
      <w:r>
        <w:rPr>
          <w:rFonts w:hint="default"/>
          <w:lang w:val="en-US"/>
        </w:rPr>
        <w:t>F0 - H</w:t>
      </w:r>
      <w:r>
        <w:rPr>
          <w:rFonts w:hint="default"/>
          <w:lang w:val="vi-VN"/>
        </w:rPr>
        <w:t>ạ tầng và khởi tạo project</w:t>
      </w:r>
      <w:bookmarkEnd w:id="0"/>
    </w:p>
    <w:p w14:paraId="4CB55A53">
      <w:pPr>
        <w:pStyle w:val="3"/>
        <w:numPr>
          <w:ilvl w:val="1"/>
          <w:numId w:val="11"/>
        </w:numPr>
        <w:bidi w:val="0"/>
        <w:rPr>
          <w:rFonts w:hint="default"/>
          <w:lang w:val="vi-VN"/>
        </w:rPr>
      </w:pPr>
      <w:bookmarkStart w:id="1" w:name="_Toc22899"/>
      <w:r>
        <w:rPr>
          <w:rFonts w:hint="default"/>
          <w:lang w:val="vi-VN"/>
        </w:rPr>
        <w:t>TODO 0.1: Tạo thư mục gốc</w:t>
      </w:r>
      <w:bookmarkEnd w:id="1"/>
    </w:p>
    <w:p w14:paraId="50C063DF">
      <w:pPr>
        <w:bidi w:val="0"/>
      </w:pPr>
      <w:r>
        <w:drawing>
          <wp:inline distT="0" distB="0" distL="114300" distR="114300">
            <wp:extent cx="5266690" cy="2962910"/>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r>
        <w:drawing>
          <wp:inline distT="0" distB="0" distL="114300" distR="114300">
            <wp:extent cx="5266690" cy="29629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p w14:paraId="4E139ADC">
      <w:pPr>
        <w:bidi w:val="0"/>
      </w:pPr>
      <w:r>
        <w:drawing>
          <wp:inline distT="0" distB="0" distL="114300" distR="114300">
            <wp:extent cx="5266690" cy="296291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14:paraId="350A4BEA">
      <w:pPr>
        <w:bidi w:val="0"/>
      </w:pPr>
    </w:p>
    <w:p w14:paraId="77910E9D">
      <w:pPr>
        <w:bidi w:val="0"/>
        <w:rPr>
          <w:rFonts w:hint="default"/>
          <w:lang w:val="en-US"/>
        </w:rPr>
      </w:pPr>
      <w:r>
        <w:rPr>
          <w:rFonts w:hint="default"/>
          <w:lang w:val="en-US"/>
        </w:rPr>
        <w:t>Commit: chore(infra): add docker compose for sql server, mongodb and mysql</w:t>
      </w:r>
    </w:p>
    <w:p w14:paraId="6E81700D">
      <w:pPr>
        <w:pStyle w:val="3"/>
        <w:numPr>
          <w:ilvl w:val="1"/>
          <w:numId w:val="11"/>
        </w:numPr>
        <w:bidi w:val="0"/>
        <w:ind w:left="845" w:leftChars="0" w:hanging="425" w:firstLineChars="0"/>
        <w:rPr>
          <w:rFonts w:hint="default"/>
          <w:lang w:val="en-US"/>
        </w:rPr>
      </w:pPr>
      <w:bookmarkStart w:id="2" w:name="_Toc16614"/>
      <w:r>
        <w:rPr>
          <w:rFonts w:hint="default"/>
          <w:lang w:val="en-US"/>
        </w:rPr>
        <w:t xml:space="preserve">TODO 0.2: </w:t>
      </w:r>
      <w:r>
        <w:rPr>
          <w:rFonts w:hint="default"/>
          <w:lang w:val="vi-VN"/>
        </w:rPr>
        <w:t>Khởi tạo</w:t>
      </w:r>
      <w:r>
        <w:rPr>
          <w:rFonts w:hint="default"/>
          <w:lang w:val="en-US"/>
        </w:rPr>
        <w:t xml:space="preserve"> </w:t>
      </w:r>
      <w:r>
        <w:rPr>
          <w:rFonts w:hint="default"/>
        </w:rPr>
        <w:t>data</w:t>
      </w:r>
      <w:bookmarkEnd w:id="2"/>
    </w:p>
    <w:p w14:paraId="75F992CB">
      <w:r>
        <w:drawing>
          <wp:inline distT="0" distB="0" distL="114300" distR="114300">
            <wp:extent cx="5266690" cy="29629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790C6904">
      <w:r>
        <w:drawing>
          <wp:inline distT="0" distB="0" distL="114300" distR="114300">
            <wp:extent cx="5266690" cy="29629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14:paraId="32CCAE34">
      <w:pPr>
        <w:rPr>
          <w:rFonts w:hint="default"/>
          <w:lang w:val="en-US"/>
        </w:rPr>
      </w:pPr>
      <w:r>
        <w:rPr>
          <w:rFonts w:hint="default"/>
          <w:lang w:val="en-US"/>
        </w:rPr>
        <w:t>Commit: chore(infra): add init scripts for sql server and mysql databases</w:t>
      </w:r>
    </w:p>
    <w:p w14:paraId="733CEFE6">
      <w:pPr>
        <w:pStyle w:val="3"/>
        <w:numPr>
          <w:ilvl w:val="1"/>
          <w:numId w:val="11"/>
        </w:numPr>
        <w:bidi w:val="0"/>
        <w:ind w:left="845" w:leftChars="0" w:hanging="425" w:firstLineChars="0"/>
        <w:rPr>
          <w:rFonts w:hint="default"/>
          <w:lang w:val="en-US"/>
        </w:rPr>
      </w:pPr>
      <w:bookmarkStart w:id="3" w:name="_Toc25048"/>
      <w:r>
        <w:rPr>
          <w:rFonts w:hint="default"/>
          <w:lang w:val="en-US"/>
        </w:rPr>
        <w:t xml:space="preserve">TODO 0.3: </w:t>
      </w:r>
      <w:r>
        <w:rPr>
          <w:rFonts w:hint="default"/>
          <w:lang w:val="vi-VN"/>
        </w:rPr>
        <w:t xml:space="preserve">Xây dựng </w:t>
      </w:r>
      <w:r>
        <w:rPr>
          <w:rFonts w:hint="default"/>
          <w:lang w:val="en-US"/>
        </w:rPr>
        <w:t>Bootstrap</w:t>
      </w:r>
      <w:bookmarkEnd w:id="3"/>
    </w:p>
    <w:p w14:paraId="768E485D">
      <w:pPr>
        <w:rPr>
          <w:rFonts w:hint="default"/>
          <w:lang w:val="en-US"/>
        </w:rPr>
      </w:pPr>
      <w:r>
        <w:drawing>
          <wp:inline distT="0" distB="0" distL="114300" distR="114300">
            <wp:extent cx="5266690" cy="2962910"/>
            <wp:effectExtent l="0" t="0" r="6350" b="889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14:paraId="58DA658E">
      <w:r>
        <w:drawing>
          <wp:inline distT="0" distB="0" distL="114300" distR="114300">
            <wp:extent cx="5266690" cy="2962910"/>
            <wp:effectExtent l="0" t="0" r="6350" b="889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p w14:paraId="138FF21C">
      <w:r>
        <w:drawing>
          <wp:inline distT="0" distB="0" distL="114300" distR="114300">
            <wp:extent cx="5266690" cy="2962910"/>
            <wp:effectExtent l="0" t="0" r="6350" b="889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06BD1738">
      <w:pPr>
        <w:rPr>
          <w:rFonts w:hint="default"/>
          <w:lang w:val="en-US"/>
        </w:rPr>
      </w:pPr>
      <w:r>
        <w:rPr>
          <w:rFonts w:hint="default"/>
          <w:lang w:val="en-US"/>
        </w:rPr>
        <w:t>Commit:</w:t>
      </w:r>
      <w:r>
        <w:rPr>
          <w:rFonts w:hint="default"/>
          <w:lang w:val="en-US"/>
        </w:rPr>
        <w:br w:type="textWrapping"/>
      </w:r>
      <w:r>
        <w:rPr>
          <w:rFonts w:hint="default"/>
          <w:lang w:val="en-US"/>
        </w:rPr>
        <w:t>build(customer): bootstrap customer-service with sql server driver and flyway</w:t>
      </w:r>
    </w:p>
    <w:p w14:paraId="3A1EEB6E">
      <w:pPr>
        <w:rPr>
          <w:rFonts w:hint="default"/>
          <w:lang w:val="en-US"/>
        </w:rPr>
      </w:pPr>
      <w:r>
        <w:rPr>
          <w:rFonts w:hint="default"/>
          <w:lang w:val="en-US"/>
        </w:rPr>
        <w:t>build(movie): bootstrap movie-service with spring data mongodb</w:t>
      </w:r>
    </w:p>
    <w:p w14:paraId="5950B27D">
      <w:pPr>
        <w:rPr>
          <w:rFonts w:hint="default"/>
          <w:lang w:val="en-US"/>
        </w:rPr>
      </w:pPr>
      <w:r>
        <w:rPr>
          <w:rFonts w:hint="default"/>
          <w:lang w:val="en-US"/>
        </w:rPr>
        <w:t>build(booking): bootstrap booking-service with mysql and flyway</w:t>
      </w:r>
    </w:p>
    <w:p w14:paraId="6B83010C">
      <w:pPr>
        <w:pStyle w:val="3"/>
        <w:numPr>
          <w:ilvl w:val="1"/>
          <w:numId w:val="11"/>
        </w:numPr>
        <w:bidi w:val="0"/>
        <w:ind w:left="845" w:leftChars="0" w:hanging="425" w:firstLineChars="0"/>
        <w:rPr>
          <w:rFonts w:hint="default"/>
          <w:lang w:val="en-US"/>
        </w:rPr>
      </w:pPr>
      <w:bookmarkStart w:id="4" w:name="_Toc11857"/>
      <w:r>
        <w:rPr>
          <w:rFonts w:hint="default"/>
          <w:lang w:val="en-US"/>
        </w:rPr>
        <w:t xml:space="preserve">TODO 0.4 : </w:t>
      </w:r>
      <w:r>
        <w:rPr>
          <w:rFonts w:hint="default"/>
          <w:lang w:val="vi-VN"/>
        </w:rPr>
        <w:t>Khởi tạo api gateway</w:t>
      </w:r>
      <w:bookmarkEnd w:id="4"/>
    </w:p>
    <w:p w14:paraId="609EF337">
      <w:r>
        <w:drawing>
          <wp:inline distT="0" distB="0" distL="114300" distR="114300">
            <wp:extent cx="5266690" cy="2962910"/>
            <wp:effectExtent l="0" t="0" r="635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p>
    <w:p w14:paraId="1913B64C">
      <w:pPr>
        <w:rPr>
          <w:rFonts w:hint="default"/>
          <w:lang w:val="en-US"/>
        </w:rPr>
      </w:pPr>
      <w:r>
        <w:rPr>
          <w:rFonts w:hint="default"/>
          <w:lang w:val="en-US"/>
        </w:rPr>
        <w:t>Commit: build(gateway): bootstrap api-gateway with gateway webmvc and resource server</w:t>
      </w:r>
    </w:p>
    <w:p w14:paraId="20809FFD">
      <w:pPr>
        <w:pStyle w:val="3"/>
        <w:numPr>
          <w:ilvl w:val="1"/>
          <w:numId w:val="11"/>
        </w:numPr>
        <w:bidi w:val="0"/>
        <w:ind w:left="845" w:leftChars="0" w:hanging="425" w:firstLineChars="0"/>
        <w:rPr>
          <w:rFonts w:hint="default"/>
          <w:lang w:val="en-US"/>
        </w:rPr>
      </w:pPr>
      <w:bookmarkStart w:id="5" w:name="_Toc23405"/>
      <w:r>
        <w:rPr>
          <w:rFonts w:hint="default"/>
          <w:lang w:val="en-US"/>
        </w:rPr>
        <w:t>TODO 0.5: C</w:t>
      </w:r>
      <w:r>
        <w:rPr>
          <w:rFonts w:hint="default"/>
          <w:lang w:val="vi-VN"/>
        </w:rPr>
        <w:t>ấu hình cho 3 service</w:t>
      </w:r>
      <w:bookmarkEnd w:id="5"/>
    </w:p>
    <w:p w14:paraId="4A09BE46">
      <w:r>
        <w:drawing>
          <wp:inline distT="0" distB="0" distL="114300" distR="114300">
            <wp:extent cx="5266690" cy="2962910"/>
            <wp:effectExtent l="0" t="0" r="6350" b="889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7690B0E0">
      <w:r>
        <w:drawing>
          <wp:inline distT="0" distB="0" distL="114300" distR="114300">
            <wp:extent cx="5266690" cy="2962910"/>
            <wp:effectExtent l="0" t="0" r="6350" b="889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p>
    <w:p w14:paraId="1BAB9912">
      <w:r>
        <w:drawing>
          <wp:inline distT="0" distB="0" distL="114300" distR="114300">
            <wp:extent cx="5266690" cy="2962910"/>
            <wp:effectExtent l="0" t="0" r="6350" b="889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14:paraId="2DF768E6">
      <w:pPr>
        <w:rPr>
          <w:rFonts w:hint="default"/>
          <w:lang w:val="en-US"/>
        </w:rPr>
      </w:pPr>
      <w:r>
        <w:rPr>
          <w:rFonts w:hint="default"/>
          <w:lang w:val="en-US"/>
        </w:rPr>
        <w:t xml:space="preserve">Commit: </w:t>
      </w:r>
    </w:p>
    <w:p w14:paraId="239AC662">
      <w:pPr>
        <w:ind w:firstLine="720" w:firstLineChars="0"/>
        <w:rPr>
          <w:rFonts w:hint="default"/>
          <w:lang w:val="en-US"/>
        </w:rPr>
      </w:pPr>
      <w:r>
        <w:rPr>
          <w:rFonts w:hint="default"/>
          <w:lang w:val="en-US"/>
        </w:rPr>
        <w:t>chore(customer): configure sql server datasource and jpa settings</w:t>
      </w:r>
    </w:p>
    <w:p w14:paraId="671E6C18">
      <w:pPr>
        <w:rPr>
          <w:rFonts w:hint="default"/>
          <w:lang w:val="en-US"/>
        </w:rPr>
      </w:pPr>
      <w:r>
        <w:rPr>
          <w:rFonts w:hint="default"/>
          <w:lang w:val="en-US"/>
        </w:rPr>
        <w:t>And change port 1433 -&gt; 1434 for SQL Server window took 1433</w:t>
      </w:r>
    </w:p>
    <w:p w14:paraId="6BB086FA">
      <w:pPr>
        <w:ind w:firstLine="720" w:firstLineChars="0"/>
        <w:rPr>
          <w:rFonts w:hint="default"/>
          <w:lang w:val="en-US"/>
        </w:rPr>
      </w:pPr>
      <w:r>
        <w:rPr>
          <w:rFonts w:hint="default"/>
          <w:lang w:val="en-US"/>
        </w:rPr>
        <w:t>chore(movie): configure mongodb connection uri and auto index creation and change port 27017 -&gt; 27018 by Mongo window took 27017</w:t>
      </w:r>
    </w:p>
    <w:p w14:paraId="2113E74E">
      <w:pPr>
        <w:ind w:firstLine="720" w:firstLineChars="0"/>
        <w:rPr>
          <w:rFonts w:hint="default"/>
          <w:lang w:val="en-US"/>
        </w:rPr>
      </w:pPr>
      <w:r>
        <w:rPr>
          <w:rFonts w:hint="default"/>
          <w:lang w:val="en-US"/>
        </w:rPr>
        <w:t>chore(booking): configure port, datasource and movie service url</w:t>
      </w:r>
    </w:p>
    <w:p w14:paraId="2C2C9F14">
      <w:pPr>
        <w:pStyle w:val="3"/>
        <w:numPr>
          <w:ilvl w:val="1"/>
          <w:numId w:val="11"/>
        </w:numPr>
        <w:bidi w:val="0"/>
        <w:ind w:left="845" w:leftChars="0" w:hanging="425" w:firstLineChars="0"/>
        <w:rPr>
          <w:rFonts w:hint="default"/>
          <w:lang w:val="en-US"/>
        </w:rPr>
      </w:pPr>
      <w:bookmarkStart w:id="6" w:name="_Toc31537"/>
      <w:r>
        <w:rPr>
          <w:rFonts w:hint="default"/>
          <w:lang w:val="en-US"/>
        </w:rPr>
        <w:t>TODO 0.6: T</w:t>
      </w:r>
      <w:r>
        <w:rPr>
          <w:rFonts w:hint="default"/>
          <w:lang w:val="vi-VN"/>
        </w:rPr>
        <w:t>hêm folder Exception</w:t>
      </w:r>
      <w:bookmarkEnd w:id="6"/>
    </w:p>
    <w:p w14:paraId="5DA92006">
      <w:pPr>
        <w:rPr>
          <w:rFonts w:hint="default"/>
          <w:lang w:val="en-US"/>
        </w:rPr>
      </w:pPr>
      <w:r>
        <w:drawing>
          <wp:inline distT="0" distB="0" distL="114300" distR="114300">
            <wp:extent cx="5266690" cy="2962910"/>
            <wp:effectExtent l="0" t="0" r="6350" b="889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14:paraId="791D0AB4">
      <w:r>
        <w:drawing>
          <wp:inline distT="0" distB="0" distL="114300" distR="114300">
            <wp:extent cx="5266690" cy="2962910"/>
            <wp:effectExtent l="0" t="0" r="6350" b="889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14:paraId="56CBA0E7">
      <w:pPr>
        <w:rPr>
          <w:rFonts w:hint="default"/>
          <w:lang w:val="en-US"/>
        </w:rPr>
      </w:pPr>
      <w:r>
        <w:drawing>
          <wp:inline distT="0" distB="0" distL="114300" distR="114300">
            <wp:extent cx="2491740" cy="1676400"/>
            <wp:effectExtent l="0" t="0" r="762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0"/>
                    <a:stretch>
                      <a:fillRect/>
                    </a:stretch>
                  </pic:blipFill>
                  <pic:spPr>
                    <a:xfrm>
                      <a:off x="0" y="0"/>
                      <a:ext cx="2491740" cy="1676400"/>
                    </a:xfrm>
                    <a:prstGeom prst="rect">
                      <a:avLst/>
                    </a:prstGeom>
                    <a:noFill/>
                    <a:ln>
                      <a:noFill/>
                    </a:ln>
                  </pic:spPr>
                </pic:pic>
              </a:graphicData>
            </a:graphic>
          </wp:inline>
        </w:drawing>
      </w:r>
      <w:r>
        <w:drawing>
          <wp:inline distT="0" distB="0" distL="114300" distR="114300">
            <wp:extent cx="2270760" cy="1714500"/>
            <wp:effectExtent l="0" t="0" r="0" b="762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1"/>
                    <a:stretch>
                      <a:fillRect/>
                    </a:stretch>
                  </pic:blipFill>
                  <pic:spPr>
                    <a:xfrm>
                      <a:off x="0" y="0"/>
                      <a:ext cx="2270760" cy="1714500"/>
                    </a:xfrm>
                    <a:prstGeom prst="rect">
                      <a:avLst/>
                    </a:prstGeom>
                    <a:noFill/>
                    <a:ln>
                      <a:noFill/>
                    </a:ln>
                  </pic:spPr>
                </pic:pic>
              </a:graphicData>
            </a:graphic>
          </wp:inline>
        </w:drawing>
      </w:r>
    </w:p>
    <w:p w14:paraId="1CAD33D5">
      <w:r>
        <w:drawing>
          <wp:inline distT="0" distB="0" distL="114300" distR="114300">
            <wp:extent cx="2331720" cy="1691640"/>
            <wp:effectExtent l="0" t="0" r="0"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2"/>
                    <a:stretch>
                      <a:fillRect/>
                    </a:stretch>
                  </pic:blipFill>
                  <pic:spPr>
                    <a:xfrm>
                      <a:off x="0" y="0"/>
                      <a:ext cx="2331720" cy="1691640"/>
                    </a:xfrm>
                    <a:prstGeom prst="rect">
                      <a:avLst/>
                    </a:prstGeom>
                    <a:noFill/>
                    <a:ln>
                      <a:noFill/>
                    </a:ln>
                  </pic:spPr>
                </pic:pic>
              </a:graphicData>
            </a:graphic>
          </wp:inline>
        </w:drawing>
      </w:r>
    </w:p>
    <w:p w14:paraId="5F0D63B3">
      <w:r>
        <w:drawing>
          <wp:inline distT="0" distB="0" distL="114300" distR="114300">
            <wp:extent cx="5266690" cy="2962910"/>
            <wp:effectExtent l="0" t="0" r="6350" b="889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14:paraId="5E89C485">
      <w:pPr>
        <w:rPr>
          <w:rFonts w:hint="default"/>
          <w:lang w:val="en-US"/>
        </w:rPr>
      </w:pPr>
      <w:r>
        <w:rPr>
          <w:rFonts w:hint="default"/>
          <w:lang w:val="en-US"/>
        </w:rPr>
        <w:t xml:space="preserve">Commit: </w:t>
      </w:r>
    </w:p>
    <w:p w14:paraId="49B520FA">
      <w:pPr>
        <w:rPr>
          <w:rFonts w:hint="default"/>
          <w:lang w:val="en-US"/>
        </w:rPr>
      </w:pPr>
      <w:r>
        <w:rPr>
          <w:rFonts w:hint="default"/>
          <w:lang w:val="en-US"/>
        </w:rPr>
        <w:t>- feat(customer): add global exception handler with unified error body</w:t>
      </w:r>
    </w:p>
    <w:p w14:paraId="16A7A76A">
      <w:pPr>
        <w:rPr>
          <w:rFonts w:hint="default"/>
          <w:lang w:val="en-US"/>
        </w:rPr>
      </w:pPr>
      <w:r>
        <w:rPr>
          <w:rFonts w:hint="default"/>
          <w:lang w:val="en-US"/>
        </w:rPr>
        <w:t>- feat(movie): add global exception handler with unified error body</w:t>
      </w:r>
    </w:p>
    <w:p w14:paraId="07DD20B9">
      <w:pPr>
        <w:rPr>
          <w:rFonts w:hint="default"/>
          <w:lang w:val="en-US"/>
        </w:rPr>
      </w:pPr>
      <w:r>
        <w:rPr>
          <w:rFonts w:hint="default"/>
          <w:lang w:val="en-US"/>
        </w:rPr>
        <w:t>- feat(booking): add global exception handler with unified error body</w:t>
      </w:r>
    </w:p>
    <w:p w14:paraId="7218F31A">
      <w:pPr>
        <w:rPr>
          <w:rFonts w:hint="default"/>
          <w:lang w:val="en-US"/>
        </w:rPr>
      </w:pPr>
    </w:p>
    <w:p w14:paraId="0CE47ADA">
      <w:pPr>
        <w:pStyle w:val="2"/>
        <w:numPr>
          <w:ilvl w:val="0"/>
          <w:numId w:val="11"/>
        </w:numPr>
        <w:bidi w:val="0"/>
        <w:ind w:left="425" w:leftChars="0" w:hanging="425" w:firstLineChars="0"/>
        <w:rPr>
          <w:rFonts w:hint="default"/>
          <w:lang w:val="en-US"/>
        </w:rPr>
      </w:pPr>
      <w:bookmarkStart w:id="7" w:name="_Toc19084"/>
      <w:r>
        <w:rPr>
          <w:rFonts w:hint="default"/>
          <w:lang w:val="en-US"/>
        </w:rPr>
        <w:t>F1 - Authentication</w:t>
      </w:r>
      <w:bookmarkEnd w:id="7"/>
    </w:p>
    <w:p w14:paraId="7C04C3D3">
      <w:pPr>
        <w:pStyle w:val="3"/>
        <w:numPr>
          <w:ilvl w:val="1"/>
          <w:numId w:val="11"/>
        </w:numPr>
        <w:bidi w:val="0"/>
        <w:ind w:left="850" w:leftChars="0" w:hanging="453" w:firstLineChars="0"/>
        <w:rPr>
          <w:rFonts w:hint="default"/>
          <w:lang w:val="en-US"/>
        </w:rPr>
      </w:pPr>
      <w:bookmarkStart w:id="8" w:name="_Toc9397"/>
      <w:r>
        <w:rPr>
          <w:rFonts w:hint="default"/>
          <w:lang w:val="en-US"/>
        </w:rPr>
        <w:t>TODO 1.1</w:t>
      </w:r>
      <w:r>
        <w:rPr>
          <w:rFonts w:hint="default"/>
          <w:lang w:val="vi-VN"/>
        </w:rPr>
        <w:t>: Cấu hình tài khoản riêng cho Admin và Token</w:t>
      </w:r>
      <w:bookmarkEnd w:id="8"/>
    </w:p>
    <w:p w14:paraId="733FBE50">
      <w:r>
        <w:drawing>
          <wp:inline distT="0" distB="0" distL="114300" distR="114300">
            <wp:extent cx="5266690" cy="2962910"/>
            <wp:effectExtent l="0" t="0" r="6350" b="889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650AF6C5">
      <w:pPr>
        <w:rPr>
          <w:rFonts w:hint="default"/>
          <w:lang w:val="en-US"/>
        </w:rPr>
      </w:pPr>
      <w:r>
        <w:rPr>
          <w:rFonts w:hint="default"/>
          <w:lang w:val="en-US"/>
        </w:rPr>
        <w:t>Commit: chore(customer): configure admin account and jwt properties</w:t>
      </w:r>
    </w:p>
    <w:p w14:paraId="3FCBD07D">
      <w:pPr>
        <w:pStyle w:val="3"/>
        <w:numPr>
          <w:ilvl w:val="1"/>
          <w:numId w:val="11"/>
        </w:numPr>
        <w:bidi w:val="0"/>
        <w:ind w:left="850" w:leftChars="0" w:hanging="453" w:firstLineChars="0"/>
        <w:rPr>
          <w:rFonts w:hint="default"/>
          <w:lang w:val="en-US"/>
        </w:rPr>
      </w:pPr>
      <w:bookmarkStart w:id="9" w:name="_Toc253"/>
      <w:r>
        <w:rPr>
          <w:rFonts w:hint="default"/>
          <w:lang w:val="en-US"/>
        </w:rPr>
        <w:t>TODO 1.2 and TODO 1.3</w:t>
      </w:r>
      <w:r>
        <w:rPr>
          <w:rFonts w:hint="default"/>
          <w:lang w:val="vi-VN"/>
        </w:rPr>
        <w:t>: Mã hóa password và tự tạo token HS256.</w:t>
      </w:r>
      <w:bookmarkEnd w:id="9"/>
      <w:r>
        <w:rPr>
          <w:rFonts w:hint="default"/>
          <w:lang w:val="vi-VN"/>
        </w:rPr>
        <w:t xml:space="preserve">    </w:t>
      </w:r>
    </w:p>
    <w:p w14:paraId="2BEC530A">
      <w:r>
        <w:drawing>
          <wp:inline distT="0" distB="0" distL="114300" distR="114300">
            <wp:extent cx="5266690" cy="2962910"/>
            <wp:effectExtent l="0" t="0" r="6350" b="889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4"/>
                    <a:stretch>
                      <a:fillRect/>
                    </a:stretch>
                  </pic:blipFill>
                  <pic:spPr>
                    <a:xfrm>
                      <a:off x="0" y="0"/>
                      <a:ext cx="5266690" cy="2962910"/>
                    </a:xfrm>
                    <a:prstGeom prst="rect">
                      <a:avLst/>
                    </a:prstGeom>
                    <a:noFill/>
                    <a:ln>
                      <a:noFill/>
                    </a:ln>
                  </pic:spPr>
                </pic:pic>
              </a:graphicData>
            </a:graphic>
          </wp:inline>
        </w:drawing>
      </w:r>
    </w:p>
    <w:p w14:paraId="44E79459">
      <w:pPr>
        <w:rPr>
          <w:rFonts w:hint="default"/>
          <w:lang w:val="en-US"/>
        </w:rPr>
      </w:pPr>
      <w:r>
        <w:drawing>
          <wp:inline distT="0" distB="0" distL="114300" distR="114300">
            <wp:extent cx="5266690" cy="2962910"/>
            <wp:effectExtent l="0" t="0" r="6350" b="889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5"/>
                    <a:stretch>
                      <a:fillRect/>
                    </a:stretch>
                  </pic:blipFill>
                  <pic:spPr>
                    <a:xfrm>
                      <a:off x="0" y="0"/>
                      <a:ext cx="5266690" cy="2962910"/>
                    </a:xfrm>
                    <a:prstGeom prst="rect">
                      <a:avLst/>
                    </a:prstGeom>
                    <a:noFill/>
                    <a:ln>
                      <a:noFill/>
                    </a:ln>
                  </pic:spPr>
                </pic:pic>
              </a:graphicData>
            </a:graphic>
          </wp:inline>
        </w:drawing>
      </w:r>
    </w:p>
    <w:p w14:paraId="751446E2">
      <w:pPr>
        <w:rPr>
          <w:rFonts w:hint="default"/>
          <w:lang w:val="en-US"/>
        </w:rPr>
      </w:pPr>
      <w:r>
        <w:rPr>
          <w:rFonts w:hint="default"/>
          <w:lang w:val="en-US"/>
        </w:rPr>
        <w:t>Commit: feat(customer): add bcrypt password encoder bean</w:t>
      </w:r>
    </w:p>
    <w:p w14:paraId="2C04D34D">
      <w:pPr>
        <w:rPr>
          <w:rFonts w:hint="default"/>
          <w:lang w:val="en-US"/>
        </w:rPr>
      </w:pPr>
      <w:r>
        <w:rPr>
          <w:rFonts w:hint="default"/>
          <w:lang w:val="en-US"/>
        </w:rPr>
        <w:t>feat(customer): add JwtService to sign HS256 access tokens</w:t>
      </w:r>
    </w:p>
    <w:p w14:paraId="2860CDC6">
      <w:pPr>
        <w:pStyle w:val="3"/>
        <w:numPr>
          <w:ilvl w:val="1"/>
          <w:numId w:val="11"/>
        </w:numPr>
        <w:bidi w:val="0"/>
        <w:ind w:left="850" w:leftChars="0" w:hanging="453" w:firstLineChars="0"/>
        <w:rPr>
          <w:rFonts w:hint="default"/>
          <w:lang w:val="en-US"/>
        </w:rPr>
      </w:pPr>
      <w:bookmarkStart w:id="10" w:name="_Toc8592"/>
      <w:r>
        <w:rPr>
          <w:rFonts w:hint="default"/>
          <w:lang w:val="en-US"/>
        </w:rPr>
        <w:t>TODO 1.4</w:t>
      </w:r>
      <w:r>
        <w:rPr>
          <w:rFonts w:hint="default"/>
          <w:lang w:val="vi-VN"/>
        </w:rPr>
        <w:t>: Tạo thực hiện đăng nhập cho admin và user</w:t>
      </w:r>
      <w:bookmarkEnd w:id="10"/>
    </w:p>
    <w:p w14:paraId="69C71FE8">
      <w:r>
        <w:drawing>
          <wp:inline distT="0" distB="0" distL="114300" distR="114300">
            <wp:extent cx="5266690" cy="2962910"/>
            <wp:effectExtent l="0" t="0" r="6350" b="889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26"/>
                    <a:stretch>
                      <a:fillRect/>
                    </a:stretch>
                  </pic:blipFill>
                  <pic:spPr>
                    <a:xfrm>
                      <a:off x="0" y="0"/>
                      <a:ext cx="5266690" cy="2962910"/>
                    </a:xfrm>
                    <a:prstGeom prst="rect">
                      <a:avLst/>
                    </a:prstGeom>
                    <a:noFill/>
                    <a:ln>
                      <a:noFill/>
                    </a:ln>
                  </pic:spPr>
                </pic:pic>
              </a:graphicData>
            </a:graphic>
          </wp:inline>
        </w:drawing>
      </w:r>
    </w:p>
    <w:p w14:paraId="0B175BF4">
      <w:pPr>
        <w:rPr>
          <w:rFonts w:hint="default"/>
          <w:lang w:val="en-US"/>
        </w:rPr>
      </w:pPr>
      <w:r>
        <w:rPr>
          <w:rFonts w:hint="default"/>
          <w:lang w:val="en-US"/>
        </w:rPr>
        <w:t>Commit: feat(customer): implement login for admin and customers</w:t>
      </w:r>
    </w:p>
    <w:p w14:paraId="5E2C577B">
      <w:pPr>
        <w:pStyle w:val="3"/>
        <w:numPr>
          <w:ilvl w:val="1"/>
          <w:numId w:val="11"/>
        </w:numPr>
        <w:bidi w:val="0"/>
        <w:ind w:left="850" w:leftChars="0" w:hanging="453" w:firstLineChars="0"/>
        <w:rPr>
          <w:rFonts w:hint="default"/>
          <w:lang w:val="vi-VN"/>
        </w:rPr>
      </w:pPr>
      <w:bookmarkStart w:id="11" w:name="_Toc32390"/>
      <w:r>
        <w:rPr>
          <w:rFonts w:hint="default"/>
          <w:lang w:val="en-US"/>
        </w:rPr>
        <w:t xml:space="preserve">TODO </w:t>
      </w:r>
      <w:r>
        <w:rPr>
          <w:rFonts w:hint="default"/>
          <w:lang w:val="vi-VN"/>
        </w:rPr>
        <w:t>1.5: tạo dường link POST cho customer-service</w:t>
      </w:r>
      <w:bookmarkEnd w:id="11"/>
    </w:p>
    <w:p w14:paraId="1FB714C4">
      <w:r>
        <w:drawing>
          <wp:inline distT="0" distB="0" distL="114300" distR="114300">
            <wp:extent cx="5266690" cy="2962910"/>
            <wp:effectExtent l="0" t="0" r="6350" b="889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27"/>
                    <a:stretch>
                      <a:fillRect/>
                    </a:stretch>
                  </pic:blipFill>
                  <pic:spPr>
                    <a:xfrm>
                      <a:off x="0" y="0"/>
                      <a:ext cx="5266690" cy="2962910"/>
                    </a:xfrm>
                    <a:prstGeom prst="rect">
                      <a:avLst/>
                    </a:prstGeom>
                    <a:noFill/>
                    <a:ln>
                      <a:noFill/>
                    </a:ln>
                  </pic:spPr>
                </pic:pic>
              </a:graphicData>
            </a:graphic>
          </wp:inline>
        </w:drawing>
      </w:r>
    </w:p>
    <w:p w14:paraId="2C86FBCC"/>
    <w:p w14:paraId="750E16FE">
      <w:pPr>
        <w:rPr>
          <w:rFonts w:hint="default"/>
          <w:lang w:val="en-US"/>
        </w:rPr>
      </w:pPr>
      <w:r>
        <w:rPr>
          <w:rFonts w:hint="default"/>
          <w:lang w:val="en-US"/>
        </w:rPr>
        <w:t>Commit: feat(customer): expose POST /api/auth/login</w:t>
      </w:r>
    </w:p>
    <w:p w14:paraId="59995CC1">
      <w:pPr>
        <w:pStyle w:val="2"/>
        <w:numPr>
          <w:ilvl w:val="0"/>
          <w:numId w:val="11"/>
        </w:numPr>
        <w:bidi w:val="0"/>
        <w:ind w:left="425" w:leftChars="0" w:hanging="425" w:firstLineChars="0"/>
        <w:rPr>
          <w:rFonts w:hint="default"/>
          <w:lang w:val="en-US"/>
        </w:rPr>
      </w:pPr>
      <w:bookmarkStart w:id="12" w:name="_Toc20166"/>
      <w:r>
        <w:rPr>
          <w:rFonts w:hint="default"/>
          <w:lang w:val="en-US"/>
        </w:rPr>
        <w:t>F2 - Customer: Register &amp; Profile</w:t>
      </w:r>
      <w:bookmarkEnd w:id="12"/>
    </w:p>
    <w:p w14:paraId="483589CD">
      <w:pPr>
        <w:pStyle w:val="3"/>
        <w:numPr>
          <w:ilvl w:val="1"/>
          <w:numId w:val="11"/>
        </w:numPr>
        <w:bidi w:val="0"/>
        <w:ind w:left="850" w:leftChars="0" w:hanging="453" w:firstLineChars="0"/>
        <w:rPr>
          <w:rFonts w:hint="default"/>
          <w:lang w:val="en-US"/>
        </w:rPr>
      </w:pPr>
      <w:bookmarkStart w:id="13" w:name="_Toc32526"/>
      <w:r>
        <w:rPr>
          <w:rFonts w:hint="default"/>
          <w:lang w:val="en-US"/>
        </w:rPr>
        <w:t>TODO 2.1</w:t>
      </w:r>
      <w:r>
        <w:rPr>
          <w:rFonts w:hint="default"/>
          <w:lang w:val="vi-VN"/>
        </w:rPr>
        <w:t>: tạo .sql file để tạo database</w:t>
      </w:r>
      <w:bookmarkEnd w:id="13"/>
    </w:p>
    <w:p w14:paraId="4FC0410A">
      <w:pPr>
        <w:rPr>
          <w:rFonts w:hint="default"/>
          <w:lang w:val="en-US"/>
        </w:rPr>
      </w:pPr>
      <w:r>
        <w:drawing>
          <wp:inline distT="0" distB="0" distL="114300" distR="114300">
            <wp:extent cx="5266690" cy="2962910"/>
            <wp:effectExtent l="0" t="0" r="6350" b="889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8"/>
                    <a:stretch>
                      <a:fillRect/>
                    </a:stretch>
                  </pic:blipFill>
                  <pic:spPr>
                    <a:xfrm>
                      <a:off x="0" y="0"/>
                      <a:ext cx="5266690" cy="2962910"/>
                    </a:xfrm>
                    <a:prstGeom prst="rect">
                      <a:avLst/>
                    </a:prstGeom>
                    <a:noFill/>
                    <a:ln>
                      <a:noFill/>
                    </a:ln>
                  </pic:spPr>
                </pic:pic>
              </a:graphicData>
            </a:graphic>
          </wp:inline>
        </w:drawing>
      </w:r>
    </w:p>
    <w:p w14:paraId="63A84508">
      <w:r>
        <w:drawing>
          <wp:inline distT="0" distB="0" distL="114300" distR="114300">
            <wp:extent cx="5266690" cy="2962910"/>
            <wp:effectExtent l="0" t="0" r="6350" b="889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29"/>
                    <a:stretch>
                      <a:fillRect/>
                    </a:stretch>
                  </pic:blipFill>
                  <pic:spPr>
                    <a:xfrm>
                      <a:off x="0" y="0"/>
                      <a:ext cx="5266690" cy="2962910"/>
                    </a:xfrm>
                    <a:prstGeom prst="rect">
                      <a:avLst/>
                    </a:prstGeom>
                    <a:noFill/>
                    <a:ln>
                      <a:noFill/>
                    </a:ln>
                  </pic:spPr>
                </pic:pic>
              </a:graphicData>
            </a:graphic>
          </wp:inline>
        </w:drawing>
      </w:r>
    </w:p>
    <w:p w14:paraId="68BF1FE7">
      <w:pPr>
        <w:rPr>
          <w:rFonts w:hint="default"/>
          <w:lang w:val="en-US"/>
        </w:rPr>
      </w:pPr>
      <w:r>
        <w:rPr>
          <w:rFonts w:hint="default"/>
          <w:lang w:val="en-US"/>
        </w:rPr>
        <w:t>Commit: feat(customer): add t-sql migrations with nvarchar and unicode seed data</w:t>
      </w:r>
    </w:p>
    <w:p w14:paraId="55144EF9">
      <w:pPr>
        <w:pStyle w:val="3"/>
        <w:numPr>
          <w:ilvl w:val="1"/>
          <w:numId w:val="11"/>
        </w:numPr>
        <w:bidi w:val="0"/>
        <w:ind w:left="850" w:leftChars="0" w:hanging="453" w:firstLineChars="0"/>
        <w:rPr>
          <w:rFonts w:hint="default"/>
          <w:lang w:val="en-US"/>
        </w:rPr>
      </w:pPr>
      <w:bookmarkStart w:id="14" w:name="_Toc18384"/>
      <w:r>
        <w:rPr>
          <w:rFonts w:hint="default"/>
          <w:lang w:val="en-US"/>
        </w:rPr>
        <w:t>TODO 2.2</w:t>
      </w:r>
      <w:r>
        <w:rPr>
          <w:rFonts w:hint="default"/>
          <w:lang w:val="vi-VN"/>
        </w:rPr>
        <w:t>: Thêm model và repository cho Customer Service</w:t>
      </w:r>
      <w:bookmarkEnd w:id="14"/>
    </w:p>
    <w:p w14:paraId="5E582462">
      <w:r>
        <w:drawing>
          <wp:inline distT="0" distB="0" distL="114300" distR="114300">
            <wp:extent cx="5266690" cy="2962910"/>
            <wp:effectExtent l="0" t="0" r="6350" b="889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30"/>
                    <a:stretch>
                      <a:fillRect/>
                    </a:stretch>
                  </pic:blipFill>
                  <pic:spPr>
                    <a:xfrm>
                      <a:off x="0" y="0"/>
                      <a:ext cx="5266690" cy="2962910"/>
                    </a:xfrm>
                    <a:prstGeom prst="rect">
                      <a:avLst/>
                    </a:prstGeom>
                    <a:noFill/>
                    <a:ln>
                      <a:noFill/>
                    </a:ln>
                  </pic:spPr>
                </pic:pic>
              </a:graphicData>
            </a:graphic>
          </wp:inline>
        </w:drawing>
      </w:r>
    </w:p>
    <w:p w14:paraId="68639FEF">
      <w:pPr>
        <w:rPr>
          <w:rFonts w:hint="default"/>
          <w:lang w:val="en-US"/>
        </w:rPr>
      </w:pPr>
      <w:r>
        <w:drawing>
          <wp:inline distT="0" distB="0" distL="114300" distR="114300">
            <wp:extent cx="5266690" cy="2962910"/>
            <wp:effectExtent l="0" t="0" r="6350" b="889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31"/>
                    <a:stretch>
                      <a:fillRect/>
                    </a:stretch>
                  </pic:blipFill>
                  <pic:spPr>
                    <a:xfrm>
                      <a:off x="0" y="0"/>
                      <a:ext cx="5266690" cy="2962910"/>
                    </a:xfrm>
                    <a:prstGeom prst="rect">
                      <a:avLst/>
                    </a:prstGeom>
                    <a:noFill/>
                    <a:ln>
                      <a:noFill/>
                    </a:ln>
                  </pic:spPr>
                </pic:pic>
              </a:graphicData>
            </a:graphic>
          </wp:inline>
        </w:drawing>
      </w:r>
    </w:p>
    <w:p w14:paraId="3502B55B">
      <w:pPr>
        <w:rPr>
          <w:rFonts w:hint="default"/>
          <w:lang w:val="en-US"/>
        </w:rPr>
      </w:pPr>
      <w:r>
        <w:rPr>
          <w:rFonts w:hint="default"/>
          <w:lang w:val="en-US"/>
        </w:rPr>
        <w:t>Commit: feat(customer): add Customer entity and repository</w:t>
      </w:r>
    </w:p>
    <w:p w14:paraId="4DBA9E1F">
      <w:pPr>
        <w:pStyle w:val="3"/>
        <w:numPr>
          <w:ilvl w:val="1"/>
          <w:numId w:val="11"/>
        </w:numPr>
        <w:bidi w:val="0"/>
        <w:ind w:left="850" w:leftChars="0" w:hanging="453" w:firstLineChars="0"/>
        <w:rPr>
          <w:rFonts w:hint="default"/>
          <w:lang w:val="en-US"/>
        </w:rPr>
      </w:pPr>
      <w:bookmarkStart w:id="15" w:name="_Toc27308"/>
      <w:r>
        <w:rPr>
          <w:rFonts w:hint="default"/>
          <w:lang w:val="en-US"/>
        </w:rPr>
        <w:t>TODO 2.3</w:t>
      </w:r>
      <w:r>
        <w:rPr>
          <w:rFonts w:hint="default"/>
          <w:lang w:val="vi-VN"/>
        </w:rPr>
        <w:t>: Tạo DTO để xác minh dữ liệu nhập vào</w:t>
      </w:r>
      <w:bookmarkEnd w:id="15"/>
    </w:p>
    <w:p w14:paraId="159C6479">
      <w:r>
        <w:drawing>
          <wp:inline distT="0" distB="0" distL="114300" distR="114300">
            <wp:extent cx="5266690" cy="2962910"/>
            <wp:effectExtent l="0" t="0" r="6350" b="889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32"/>
                    <a:stretch>
                      <a:fillRect/>
                    </a:stretch>
                  </pic:blipFill>
                  <pic:spPr>
                    <a:xfrm>
                      <a:off x="0" y="0"/>
                      <a:ext cx="5266690" cy="2962910"/>
                    </a:xfrm>
                    <a:prstGeom prst="rect">
                      <a:avLst/>
                    </a:prstGeom>
                    <a:noFill/>
                    <a:ln>
                      <a:noFill/>
                    </a:ln>
                  </pic:spPr>
                </pic:pic>
              </a:graphicData>
            </a:graphic>
          </wp:inline>
        </w:drawing>
      </w:r>
    </w:p>
    <w:p w14:paraId="3EA4EBFA">
      <w:r>
        <w:drawing>
          <wp:inline distT="0" distB="0" distL="114300" distR="114300">
            <wp:extent cx="5266690" cy="2962910"/>
            <wp:effectExtent l="0" t="0" r="6350" b="889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33"/>
                    <a:stretch>
                      <a:fillRect/>
                    </a:stretch>
                  </pic:blipFill>
                  <pic:spPr>
                    <a:xfrm>
                      <a:off x="0" y="0"/>
                      <a:ext cx="5266690" cy="2962910"/>
                    </a:xfrm>
                    <a:prstGeom prst="rect">
                      <a:avLst/>
                    </a:prstGeom>
                    <a:noFill/>
                    <a:ln>
                      <a:noFill/>
                    </a:ln>
                  </pic:spPr>
                </pic:pic>
              </a:graphicData>
            </a:graphic>
          </wp:inline>
        </w:drawing>
      </w:r>
    </w:p>
    <w:p w14:paraId="6F215E00">
      <w:r>
        <w:drawing>
          <wp:inline distT="0" distB="0" distL="114300" distR="114300">
            <wp:extent cx="5266690" cy="2962910"/>
            <wp:effectExtent l="0" t="0" r="6350" b="889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34"/>
                    <a:stretch>
                      <a:fillRect/>
                    </a:stretch>
                  </pic:blipFill>
                  <pic:spPr>
                    <a:xfrm>
                      <a:off x="0" y="0"/>
                      <a:ext cx="5266690" cy="2962910"/>
                    </a:xfrm>
                    <a:prstGeom prst="rect">
                      <a:avLst/>
                    </a:prstGeom>
                    <a:noFill/>
                    <a:ln>
                      <a:noFill/>
                    </a:ln>
                  </pic:spPr>
                </pic:pic>
              </a:graphicData>
            </a:graphic>
          </wp:inline>
        </w:drawing>
      </w:r>
    </w:p>
    <w:p w14:paraId="2C201D57">
      <w:r>
        <w:drawing>
          <wp:inline distT="0" distB="0" distL="114300" distR="114300">
            <wp:extent cx="5266690" cy="2962910"/>
            <wp:effectExtent l="0" t="0" r="6350" b="889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pic:cNvPicPr>
                      <a:picLocks noChangeAspect="1"/>
                    </pic:cNvPicPr>
                  </pic:nvPicPr>
                  <pic:blipFill>
                    <a:blip r:embed="rId35"/>
                    <a:stretch>
                      <a:fillRect/>
                    </a:stretch>
                  </pic:blipFill>
                  <pic:spPr>
                    <a:xfrm>
                      <a:off x="0" y="0"/>
                      <a:ext cx="5266690" cy="2962910"/>
                    </a:xfrm>
                    <a:prstGeom prst="rect">
                      <a:avLst/>
                    </a:prstGeom>
                    <a:noFill/>
                    <a:ln>
                      <a:noFill/>
                    </a:ln>
                  </pic:spPr>
                </pic:pic>
              </a:graphicData>
            </a:graphic>
          </wp:inline>
        </w:drawing>
      </w:r>
    </w:p>
    <w:p w14:paraId="63FEA936">
      <w:r>
        <w:drawing>
          <wp:inline distT="0" distB="0" distL="114300" distR="114300">
            <wp:extent cx="5266690" cy="2962910"/>
            <wp:effectExtent l="0" t="0" r="6350" b="889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pic:cNvPicPr>
                      <a:picLocks noChangeAspect="1"/>
                    </pic:cNvPicPr>
                  </pic:nvPicPr>
                  <pic:blipFill>
                    <a:blip r:embed="rId36"/>
                    <a:stretch>
                      <a:fillRect/>
                    </a:stretch>
                  </pic:blipFill>
                  <pic:spPr>
                    <a:xfrm>
                      <a:off x="0" y="0"/>
                      <a:ext cx="5266690" cy="2962910"/>
                    </a:xfrm>
                    <a:prstGeom prst="rect">
                      <a:avLst/>
                    </a:prstGeom>
                    <a:noFill/>
                    <a:ln>
                      <a:noFill/>
                    </a:ln>
                  </pic:spPr>
                </pic:pic>
              </a:graphicData>
            </a:graphic>
          </wp:inline>
        </w:drawing>
      </w:r>
      <w:r>
        <w:drawing>
          <wp:inline distT="0" distB="0" distL="114300" distR="114300">
            <wp:extent cx="5266690" cy="2962910"/>
            <wp:effectExtent l="0" t="0" r="6350" b="889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2"/>
                    <pic:cNvPicPr>
                      <a:picLocks noChangeAspect="1"/>
                    </pic:cNvPicPr>
                  </pic:nvPicPr>
                  <pic:blipFill>
                    <a:blip r:embed="rId37"/>
                    <a:stretch>
                      <a:fillRect/>
                    </a:stretch>
                  </pic:blipFill>
                  <pic:spPr>
                    <a:xfrm>
                      <a:off x="0" y="0"/>
                      <a:ext cx="5266690" cy="2962910"/>
                    </a:xfrm>
                    <a:prstGeom prst="rect">
                      <a:avLst/>
                    </a:prstGeom>
                    <a:noFill/>
                    <a:ln>
                      <a:noFill/>
                    </a:ln>
                  </pic:spPr>
                </pic:pic>
              </a:graphicData>
            </a:graphic>
          </wp:inline>
        </w:drawing>
      </w:r>
    </w:p>
    <w:p w14:paraId="48CEFE0D">
      <w:r>
        <w:drawing>
          <wp:inline distT="0" distB="0" distL="114300" distR="114300">
            <wp:extent cx="5266690" cy="2962910"/>
            <wp:effectExtent l="0" t="0" r="6350" b="889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3"/>
                    <pic:cNvPicPr>
                      <a:picLocks noChangeAspect="1"/>
                    </pic:cNvPicPr>
                  </pic:nvPicPr>
                  <pic:blipFill>
                    <a:blip r:embed="rId38"/>
                    <a:stretch>
                      <a:fillRect/>
                    </a:stretch>
                  </pic:blipFill>
                  <pic:spPr>
                    <a:xfrm>
                      <a:off x="0" y="0"/>
                      <a:ext cx="5266690" cy="2962910"/>
                    </a:xfrm>
                    <a:prstGeom prst="rect">
                      <a:avLst/>
                    </a:prstGeom>
                    <a:noFill/>
                    <a:ln>
                      <a:noFill/>
                    </a:ln>
                  </pic:spPr>
                </pic:pic>
              </a:graphicData>
            </a:graphic>
          </wp:inline>
        </w:drawing>
      </w:r>
    </w:p>
    <w:p w14:paraId="782086AA">
      <w:pPr>
        <w:rPr>
          <w:rFonts w:hint="default"/>
          <w:lang w:val="en-US"/>
        </w:rPr>
      </w:pPr>
      <w:r>
        <w:rPr>
          <w:rFonts w:hint="default"/>
          <w:lang w:val="en-US"/>
        </w:rPr>
        <w:t>Commit: feat(customer): add register, profile and password DTOs with validation</w:t>
      </w:r>
    </w:p>
    <w:p w14:paraId="65547291">
      <w:pPr>
        <w:pStyle w:val="3"/>
        <w:numPr>
          <w:ilvl w:val="1"/>
          <w:numId w:val="11"/>
        </w:numPr>
        <w:bidi w:val="0"/>
        <w:ind w:left="850" w:leftChars="0" w:hanging="453" w:firstLineChars="0"/>
        <w:rPr>
          <w:rFonts w:hint="default"/>
          <w:lang w:val="en-US"/>
        </w:rPr>
      </w:pPr>
      <w:bookmarkStart w:id="16" w:name="_Toc11489"/>
      <w:r>
        <w:rPr>
          <w:rFonts w:hint="default"/>
          <w:lang w:val="en-US"/>
        </w:rPr>
        <w:t>TODO 2.4 - TODO 2.5</w:t>
      </w:r>
      <w:r>
        <w:rPr>
          <w:rFonts w:hint="default"/>
          <w:lang w:val="vi-VN"/>
        </w:rPr>
        <w:t>: Tạo phần thực hiện người dùng đăng ký, email độc quyền và có thểm xem hồ sơ và chỉnh sửa, đổi mật khẩu</w:t>
      </w:r>
      <w:bookmarkEnd w:id="16"/>
    </w:p>
    <w:p w14:paraId="45CE3675">
      <w:r>
        <w:drawing>
          <wp:inline distT="0" distB="0" distL="114300" distR="114300">
            <wp:extent cx="5266690" cy="2962910"/>
            <wp:effectExtent l="0" t="0" r="6350" b="8890"/>
            <wp:docPr id="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4"/>
                    <pic:cNvPicPr>
                      <a:picLocks noChangeAspect="1"/>
                    </pic:cNvPicPr>
                  </pic:nvPicPr>
                  <pic:blipFill>
                    <a:blip r:embed="rId39"/>
                    <a:stretch>
                      <a:fillRect/>
                    </a:stretch>
                  </pic:blipFill>
                  <pic:spPr>
                    <a:xfrm>
                      <a:off x="0" y="0"/>
                      <a:ext cx="5266690" cy="2962910"/>
                    </a:xfrm>
                    <a:prstGeom prst="rect">
                      <a:avLst/>
                    </a:prstGeom>
                    <a:noFill/>
                    <a:ln>
                      <a:noFill/>
                    </a:ln>
                  </pic:spPr>
                </pic:pic>
              </a:graphicData>
            </a:graphic>
          </wp:inline>
        </w:drawing>
      </w:r>
    </w:p>
    <w:p w14:paraId="74B8C0D9">
      <w:pPr>
        <w:rPr>
          <w:rFonts w:hint="default"/>
          <w:lang w:val="en-US"/>
        </w:rPr>
      </w:pPr>
      <w:r>
        <w:rPr>
          <w:rFonts w:hint="default"/>
          <w:lang w:val="en-US"/>
        </w:rPr>
        <w:t xml:space="preserve">Commit: </w:t>
      </w:r>
    </w:p>
    <w:p w14:paraId="28BF9A1B">
      <w:pPr>
        <w:rPr>
          <w:rFonts w:hint="default"/>
          <w:lang w:val="en-US"/>
        </w:rPr>
      </w:pPr>
      <w:r>
        <w:rPr>
          <w:rFonts w:hint="default"/>
          <w:lang w:val="en-US"/>
        </w:rPr>
        <w:t>feat(customer): implement customer registration with unique email</w:t>
      </w:r>
    </w:p>
    <w:p w14:paraId="05C4233A">
      <w:pPr>
        <w:rPr>
          <w:rFonts w:hint="default"/>
          <w:lang w:val="en-US"/>
        </w:rPr>
      </w:pPr>
      <w:r>
        <w:rPr>
          <w:rFonts w:hint="default"/>
          <w:lang w:val="en-US"/>
        </w:rPr>
        <w:t>feat(customer): implement view, update profile and change password</w:t>
      </w:r>
    </w:p>
    <w:p w14:paraId="12B1A80A">
      <w:pPr>
        <w:pStyle w:val="3"/>
        <w:numPr>
          <w:ilvl w:val="1"/>
          <w:numId w:val="11"/>
        </w:numPr>
        <w:bidi w:val="0"/>
        <w:ind w:left="850" w:leftChars="0" w:hanging="453" w:firstLineChars="0"/>
        <w:rPr>
          <w:rFonts w:hint="default"/>
          <w:lang w:val="en-US"/>
        </w:rPr>
      </w:pPr>
      <w:bookmarkStart w:id="17" w:name="_Toc16218"/>
      <w:r>
        <w:rPr>
          <w:rFonts w:hint="default"/>
          <w:lang w:val="en-US"/>
        </w:rPr>
        <w:t>TODO 2.6</w:t>
      </w:r>
      <w:r>
        <w:rPr>
          <w:rFonts w:hint="default"/>
          <w:lang w:val="vi-VN"/>
        </w:rPr>
        <w:t>: Tạo đường link register và link /me</w:t>
      </w:r>
      <w:bookmarkEnd w:id="17"/>
    </w:p>
    <w:p w14:paraId="14E506AD">
      <w:r>
        <w:drawing>
          <wp:inline distT="0" distB="0" distL="114300" distR="114300">
            <wp:extent cx="5266690" cy="2962910"/>
            <wp:effectExtent l="0" t="0" r="6350" b="8890"/>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5"/>
                    <pic:cNvPicPr>
                      <a:picLocks noChangeAspect="1"/>
                    </pic:cNvPicPr>
                  </pic:nvPicPr>
                  <pic:blipFill>
                    <a:blip r:embed="rId40"/>
                    <a:stretch>
                      <a:fillRect/>
                    </a:stretch>
                  </pic:blipFill>
                  <pic:spPr>
                    <a:xfrm>
                      <a:off x="0" y="0"/>
                      <a:ext cx="5266690" cy="2962910"/>
                    </a:xfrm>
                    <a:prstGeom prst="rect">
                      <a:avLst/>
                    </a:prstGeom>
                    <a:noFill/>
                    <a:ln>
                      <a:noFill/>
                    </a:ln>
                  </pic:spPr>
                </pic:pic>
              </a:graphicData>
            </a:graphic>
          </wp:inline>
        </w:drawing>
      </w:r>
    </w:p>
    <w:p w14:paraId="6B11EE7D">
      <w:pPr>
        <w:rPr>
          <w:rFonts w:hint="default"/>
          <w:lang w:val="en-US"/>
        </w:rPr>
      </w:pPr>
      <w:r>
        <w:rPr>
          <w:rFonts w:hint="default"/>
          <w:lang w:val="en-US"/>
        </w:rPr>
        <w:t>Commit: feat(customer): expose register and /me endpoints</w:t>
      </w:r>
    </w:p>
    <w:p w14:paraId="43023D55">
      <w:pPr>
        <w:pStyle w:val="2"/>
        <w:numPr>
          <w:ilvl w:val="0"/>
          <w:numId w:val="11"/>
        </w:numPr>
        <w:bidi w:val="0"/>
        <w:ind w:left="425" w:leftChars="0" w:hanging="425" w:firstLineChars="0"/>
        <w:rPr>
          <w:rFonts w:hint="default"/>
          <w:lang w:val="en-US"/>
        </w:rPr>
      </w:pPr>
      <w:bookmarkStart w:id="18" w:name="_Toc12370"/>
      <w:r>
        <w:rPr>
          <w:rFonts w:hint="default"/>
          <w:lang w:val="en-US"/>
        </w:rPr>
        <w:t>F3 – Admin: manage customers</w:t>
      </w:r>
      <w:bookmarkEnd w:id="18"/>
    </w:p>
    <w:p w14:paraId="3A83D184">
      <w:pPr>
        <w:pStyle w:val="3"/>
        <w:numPr>
          <w:ilvl w:val="1"/>
          <w:numId w:val="11"/>
        </w:numPr>
        <w:bidi w:val="0"/>
        <w:ind w:left="850" w:leftChars="0" w:hanging="453" w:firstLineChars="0"/>
        <w:rPr>
          <w:rFonts w:hint="default"/>
          <w:lang w:val="vi-VN"/>
        </w:rPr>
      </w:pPr>
      <w:bookmarkStart w:id="19" w:name="_Toc2349"/>
      <w:r>
        <w:rPr>
          <w:rFonts w:hint="default"/>
          <w:lang w:val="vi-VN"/>
        </w:rPr>
        <w:t>TODO 3.1: Tạo DTO cho Admin gửi request Customer</w:t>
      </w:r>
      <w:bookmarkEnd w:id="19"/>
    </w:p>
    <w:p w14:paraId="0233ECC6">
      <w:r>
        <w:drawing>
          <wp:inline distT="0" distB="0" distL="114300" distR="114300">
            <wp:extent cx="5266690" cy="2962910"/>
            <wp:effectExtent l="0" t="0" r="6350" b="889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6"/>
                    <pic:cNvPicPr>
                      <a:picLocks noChangeAspect="1"/>
                    </pic:cNvPicPr>
                  </pic:nvPicPr>
                  <pic:blipFill>
                    <a:blip r:embed="rId41"/>
                    <a:stretch>
                      <a:fillRect/>
                    </a:stretch>
                  </pic:blipFill>
                  <pic:spPr>
                    <a:xfrm>
                      <a:off x="0" y="0"/>
                      <a:ext cx="5266690" cy="2962910"/>
                    </a:xfrm>
                    <a:prstGeom prst="rect">
                      <a:avLst/>
                    </a:prstGeom>
                    <a:noFill/>
                    <a:ln>
                      <a:noFill/>
                    </a:ln>
                  </pic:spPr>
                </pic:pic>
              </a:graphicData>
            </a:graphic>
          </wp:inline>
        </w:drawing>
      </w:r>
    </w:p>
    <w:p w14:paraId="15A7DC75">
      <w:pPr>
        <w:rPr>
          <w:rFonts w:hint="default"/>
          <w:lang w:val="vi-VN"/>
        </w:rPr>
      </w:pPr>
      <w:r>
        <w:rPr>
          <w:rFonts w:hint="default"/>
          <w:lang w:val="vi-VN"/>
        </w:rPr>
        <w:t>Commit: feat(customer): add AdminCustomerRequest DTO</w:t>
      </w:r>
    </w:p>
    <w:p w14:paraId="45511F7A">
      <w:pPr>
        <w:pStyle w:val="3"/>
        <w:numPr>
          <w:ilvl w:val="1"/>
          <w:numId w:val="11"/>
        </w:numPr>
        <w:bidi w:val="0"/>
        <w:ind w:left="850" w:leftChars="0" w:hanging="453" w:firstLineChars="0"/>
        <w:rPr>
          <w:rFonts w:hint="default"/>
          <w:lang w:val="vi-VN"/>
        </w:rPr>
      </w:pPr>
      <w:bookmarkStart w:id="20" w:name="_Toc19590"/>
      <w:r>
        <w:rPr>
          <w:rFonts w:hint="default"/>
          <w:lang w:val="vi-VN"/>
        </w:rPr>
        <w:t>TODO 3.2: Tạo phần tìm và CRUD khách hàng cho admin. Chỉ được xóa mềm</w:t>
      </w:r>
      <w:bookmarkEnd w:id="20"/>
    </w:p>
    <w:p w14:paraId="1FDAE529">
      <w:r>
        <w:drawing>
          <wp:inline distT="0" distB="0" distL="114300" distR="114300">
            <wp:extent cx="5266690" cy="2962910"/>
            <wp:effectExtent l="0" t="0" r="6350" b="8890"/>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
                    <pic:cNvPicPr>
                      <a:picLocks noChangeAspect="1"/>
                    </pic:cNvPicPr>
                  </pic:nvPicPr>
                  <pic:blipFill>
                    <a:blip r:embed="rId42"/>
                    <a:stretch>
                      <a:fillRect/>
                    </a:stretch>
                  </pic:blipFill>
                  <pic:spPr>
                    <a:xfrm>
                      <a:off x="0" y="0"/>
                      <a:ext cx="5266690" cy="2962910"/>
                    </a:xfrm>
                    <a:prstGeom prst="rect">
                      <a:avLst/>
                    </a:prstGeom>
                    <a:noFill/>
                    <a:ln>
                      <a:noFill/>
                    </a:ln>
                  </pic:spPr>
                </pic:pic>
              </a:graphicData>
            </a:graphic>
          </wp:inline>
        </w:drawing>
      </w:r>
    </w:p>
    <w:p w14:paraId="0EAA789A">
      <w:pPr>
        <w:rPr>
          <w:rFonts w:hint="default"/>
          <w:lang w:val="vi-VN"/>
        </w:rPr>
      </w:pPr>
      <w:r>
        <w:rPr>
          <w:rFonts w:hint="default"/>
          <w:lang w:val="vi-VN"/>
        </w:rPr>
        <w:t>Commit: feat(customer): implement admin customer search and crud with soft delete</w:t>
      </w:r>
    </w:p>
    <w:p w14:paraId="0D249D28">
      <w:pPr>
        <w:pStyle w:val="3"/>
        <w:numPr>
          <w:ilvl w:val="1"/>
          <w:numId w:val="11"/>
        </w:numPr>
        <w:bidi w:val="0"/>
        <w:ind w:left="850" w:leftChars="0" w:hanging="453" w:firstLineChars="0"/>
        <w:rPr>
          <w:rFonts w:hint="default"/>
          <w:lang w:val="vi-VN"/>
        </w:rPr>
      </w:pPr>
      <w:bookmarkStart w:id="21" w:name="_Toc25904"/>
      <w:r>
        <w:rPr>
          <w:rFonts w:hint="default"/>
          <w:lang w:val="vi-VN"/>
        </w:rPr>
        <w:t>TODO 3.3: Tạo link cho admin quản lý người dùng</w:t>
      </w:r>
      <w:bookmarkEnd w:id="21"/>
    </w:p>
    <w:p w14:paraId="0F320087">
      <w:r>
        <w:drawing>
          <wp:inline distT="0" distB="0" distL="114300" distR="114300">
            <wp:extent cx="5266690" cy="2962910"/>
            <wp:effectExtent l="0" t="0" r="6350" b="8890"/>
            <wp:docPr id="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8"/>
                    <pic:cNvPicPr>
                      <a:picLocks noChangeAspect="1"/>
                    </pic:cNvPicPr>
                  </pic:nvPicPr>
                  <pic:blipFill>
                    <a:blip r:embed="rId43"/>
                    <a:stretch>
                      <a:fillRect/>
                    </a:stretch>
                  </pic:blipFill>
                  <pic:spPr>
                    <a:xfrm>
                      <a:off x="0" y="0"/>
                      <a:ext cx="5266690" cy="2962910"/>
                    </a:xfrm>
                    <a:prstGeom prst="rect">
                      <a:avLst/>
                    </a:prstGeom>
                    <a:noFill/>
                    <a:ln>
                      <a:noFill/>
                    </a:ln>
                  </pic:spPr>
                </pic:pic>
              </a:graphicData>
            </a:graphic>
          </wp:inline>
        </w:drawing>
      </w:r>
    </w:p>
    <w:p w14:paraId="26197372">
      <w:pPr>
        <w:rPr>
          <w:rFonts w:hint="default"/>
          <w:lang w:val="en-US"/>
        </w:rPr>
      </w:pPr>
      <w:r>
        <w:rPr>
          <w:rFonts w:hint="default"/>
          <w:lang w:val="en-US"/>
        </w:rPr>
        <w:t>Commit: feat(customer): expose admin customer crud endpoints</w:t>
      </w:r>
    </w:p>
    <w:p w14:paraId="38BBA289">
      <w:pPr>
        <w:pStyle w:val="2"/>
        <w:numPr>
          <w:ilvl w:val="0"/>
          <w:numId w:val="11"/>
        </w:numPr>
        <w:bidi w:val="0"/>
        <w:ind w:left="425" w:leftChars="0" w:hanging="425" w:firstLineChars="0"/>
        <w:rPr>
          <w:rFonts w:hint="default"/>
          <w:lang w:val="en-US"/>
        </w:rPr>
      </w:pPr>
      <w:bookmarkStart w:id="22" w:name="_Toc19901"/>
      <w:r>
        <w:rPr>
          <w:rFonts w:hint="default"/>
          <w:lang w:val="en-US"/>
        </w:rPr>
        <w:t>F4 – Genre &amp; Room</w:t>
      </w:r>
      <w:bookmarkEnd w:id="22"/>
    </w:p>
    <w:p w14:paraId="5C8FF730">
      <w:pPr>
        <w:pStyle w:val="3"/>
        <w:numPr>
          <w:ilvl w:val="1"/>
          <w:numId w:val="11"/>
        </w:numPr>
        <w:bidi w:val="0"/>
        <w:ind w:left="850" w:leftChars="0" w:hanging="453" w:firstLineChars="0"/>
        <w:rPr>
          <w:rFonts w:hint="default"/>
          <w:lang w:val="en-US"/>
        </w:rPr>
      </w:pPr>
      <w:bookmarkStart w:id="23" w:name="_Toc11366"/>
      <w:r>
        <w:rPr>
          <w:rFonts w:hint="default"/>
          <w:lang w:val="en-US"/>
        </w:rPr>
        <w:t>TODO 4.1</w:t>
      </w:r>
      <w:r>
        <w:rPr>
          <w:rFonts w:hint="default"/>
          <w:lang w:val="vi-VN"/>
        </w:rPr>
        <w:t>: Tạo data seed có thể loại, phòng, phim và thời gian chiếu</w:t>
      </w:r>
      <w:bookmarkEnd w:id="23"/>
    </w:p>
    <w:p w14:paraId="04C4FCDD">
      <w:r>
        <w:drawing>
          <wp:inline distT="0" distB="0" distL="114300" distR="114300">
            <wp:extent cx="5266690" cy="2962910"/>
            <wp:effectExtent l="0" t="0" r="6350" b="8890"/>
            <wp:docPr id="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9"/>
                    <pic:cNvPicPr>
                      <a:picLocks noChangeAspect="1"/>
                    </pic:cNvPicPr>
                  </pic:nvPicPr>
                  <pic:blipFill>
                    <a:blip r:embed="rId44"/>
                    <a:stretch>
                      <a:fillRect/>
                    </a:stretch>
                  </pic:blipFill>
                  <pic:spPr>
                    <a:xfrm>
                      <a:off x="0" y="0"/>
                      <a:ext cx="5266690" cy="2962910"/>
                    </a:xfrm>
                    <a:prstGeom prst="rect">
                      <a:avLst/>
                    </a:prstGeom>
                    <a:noFill/>
                    <a:ln>
                      <a:noFill/>
                    </a:ln>
                  </pic:spPr>
                </pic:pic>
              </a:graphicData>
            </a:graphic>
          </wp:inline>
        </w:drawing>
      </w:r>
    </w:p>
    <w:p w14:paraId="77B700BC">
      <w:pPr>
        <w:rPr>
          <w:rFonts w:hint="default"/>
          <w:lang w:val="en-US"/>
        </w:rPr>
      </w:pPr>
      <w:r>
        <w:drawing>
          <wp:inline distT="0" distB="0" distL="114300" distR="114300">
            <wp:extent cx="5266690" cy="2962910"/>
            <wp:effectExtent l="0" t="0" r="6350" b="8890"/>
            <wp:docPr id="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0"/>
                    <pic:cNvPicPr>
                      <a:picLocks noChangeAspect="1"/>
                    </pic:cNvPicPr>
                  </pic:nvPicPr>
                  <pic:blipFill>
                    <a:blip r:embed="rId45"/>
                    <a:stretch>
                      <a:fillRect/>
                    </a:stretch>
                  </pic:blipFill>
                  <pic:spPr>
                    <a:xfrm>
                      <a:off x="0" y="0"/>
                      <a:ext cx="5266690" cy="2962910"/>
                    </a:xfrm>
                    <a:prstGeom prst="rect">
                      <a:avLst/>
                    </a:prstGeom>
                    <a:noFill/>
                    <a:ln>
                      <a:noFill/>
                    </a:ln>
                  </pic:spPr>
                </pic:pic>
              </a:graphicData>
            </a:graphic>
          </wp:inline>
        </w:drawing>
      </w:r>
    </w:p>
    <w:p w14:paraId="7A4F25F0">
      <w:pPr>
        <w:rPr>
          <w:rFonts w:hint="default"/>
          <w:lang w:val="en-US"/>
        </w:rPr>
      </w:pPr>
      <w:r>
        <w:rPr>
          <w:rFonts w:hint="default"/>
          <w:lang w:val="en-US"/>
        </w:rPr>
        <w:t>Commit: feat(movie): add DataSeeder for genres, rooms, movies and showtimes</w:t>
      </w:r>
    </w:p>
    <w:p w14:paraId="3EE7497D">
      <w:pPr>
        <w:pStyle w:val="3"/>
        <w:numPr>
          <w:ilvl w:val="1"/>
          <w:numId w:val="11"/>
        </w:numPr>
        <w:bidi w:val="0"/>
        <w:ind w:left="850" w:leftChars="0" w:hanging="453" w:firstLineChars="0"/>
        <w:rPr>
          <w:rFonts w:hint="default"/>
          <w:lang w:val="en-US"/>
        </w:rPr>
      </w:pPr>
      <w:r>
        <w:rPr>
          <w:rFonts w:hint="default"/>
          <w:lang w:val="en-US"/>
        </w:rPr>
        <w:t xml:space="preserve"> </w:t>
      </w:r>
      <w:bookmarkStart w:id="24" w:name="_Toc30639"/>
      <w:r>
        <w:rPr>
          <w:rFonts w:hint="default"/>
          <w:lang w:val="en-US"/>
        </w:rPr>
        <w:t>TODO 4.2</w:t>
      </w:r>
      <w:r>
        <w:rPr>
          <w:rFonts w:hint="default"/>
          <w:lang w:val="vi-VN"/>
        </w:rPr>
        <w:t>: tạo model Thể loại và phòng xem phim với id riêng biệt</w:t>
      </w:r>
      <w:bookmarkEnd w:id="24"/>
    </w:p>
    <w:p w14:paraId="0D7E0F75">
      <w:r>
        <w:drawing>
          <wp:inline distT="0" distB="0" distL="114300" distR="114300">
            <wp:extent cx="5266690" cy="2962910"/>
            <wp:effectExtent l="0" t="0" r="6350" b="8890"/>
            <wp:docPr id="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
                    <pic:cNvPicPr>
                      <a:picLocks noChangeAspect="1"/>
                    </pic:cNvPicPr>
                  </pic:nvPicPr>
                  <pic:blipFill>
                    <a:blip r:embed="rId46"/>
                    <a:stretch>
                      <a:fillRect/>
                    </a:stretch>
                  </pic:blipFill>
                  <pic:spPr>
                    <a:xfrm>
                      <a:off x="0" y="0"/>
                      <a:ext cx="5266690" cy="2962910"/>
                    </a:xfrm>
                    <a:prstGeom prst="rect">
                      <a:avLst/>
                    </a:prstGeom>
                    <a:noFill/>
                    <a:ln>
                      <a:noFill/>
                    </a:ln>
                  </pic:spPr>
                </pic:pic>
              </a:graphicData>
            </a:graphic>
          </wp:inline>
        </w:drawing>
      </w:r>
    </w:p>
    <w:p w14:paraId="5BF8ED83">
      <w:r>
        <w:drawing>
          <wp:inline distT="0" distB="0" distL="114300" distR="114300">
            <wp:extent cx="5266690" cy="2962910"/>
            <wp:effectExtent l="0" t="0" r="6350" b="8890"/>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2"/>
                    <pic:cNvPicPr>
                      <a:picLocks noChangeAspect="1"/>
                    </pic:cNvPicPr>
                  </pic:nvPicPr>
                  <pic:blipFill>
                    <a:blip r:embed="rId47"/>
                    <a:stretch>
                      <a:fillRect/>
                    </a:stretch>
                  </pic:blipFill>
                  <pic:spPr>
                    <a:xfrm>
                      <a:off x="0" y="0"/>
                      <a:ext cx="5266690" cy="2962910"/>
                    </a:xfrm>
                    <a:prstGeom prst="rect">
                      <a:avLst/>
                    </a:prstGeom>
                    <a:noFill/>
                    <a:ln>
                      <a:noFill/>
                    </a:ln>
                  </pic:spPr>
                </pic:pic>
              </a:graphicData>
            </a:graphic>
          </wp:inline>
        </w:drawing>
      </w:r>
    </w:p>
    <w:p w14:paraId="58E2DE0C">
      <w:pPr>
        <w:rPr>
          <w:rFonts w:hint="default"/>
          <w:lang w:val="en-US"/>
        </w:rPr>
      </w:pPr>
      <w:r>
        <w:rPr>
          <w:rFonts w:hint="default"/>
          <w:lang w:val="en-US"/>
        </w:rPr>
        <w:t>Commit: feat(movie): add Genre and CinemaRoom documents with unique indexes</w:t>
      </w:r>
    </w:p>
    <w:p w14:paraId="1273D597">
      <w:pPr>
        <w:pStyle w:val="3"/>
        <w:numPr>
          <w:ilvl w:val="1"/>
          <w:numId w:val="11"/>
        </w:numPr>
        <w:bidi w:val="0"/>
        <w:ind w:left="850" w:leftChars="0" w:hanging="453" w:firstLineChars="0"/>
        <w:rPr>
          <w:rFonts w:hint="default"/>
          <w:lang w:val="en-US"/>
        </w:rPr>
      </w:pPr>
      <w:bookmarkStart w:id="25" w:name="_Toc3957"/>
      <w:r>
        <w:rPr>
          <w:rFonts w:hint="default"/>
          <w:lang w:val="en-US"/>
        </w:rPr>
        <w:t>TODO 4.3</w:t>
      </w:r>
      <w:r>
        <w:rPr>
          <w:rFonts w:hint="default"/>
          <w:lang w:val="vi-VN"/>
        </w:rPr>
        <w:t>: tạo repository, service, các tính năng CRUD và chỉ được xóa khi đủ điều kiện</w:t>
      </w:r>
      <w:bookmarkEnd w:id="25"/>
    </w:p>
    <w:p w14:paraId="718160F3">
      <w:r>
        <w:drawing>
          <wp:inline distT="0" distB="0" distL="114300" distR="114300">
            <wp:extent cx="5266690" cy="2962910"/>
            <wp:effectExtent l="0" t="0" r="6350" b="8890"/>
            <wp:docPr id="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3"/>
                    <pic:cNvPicPr>
                      <a:picLocks noChangeAspect="1"/>
                    </pic:cNvPicPr>
                  </pic:nvPicPr>
                  <pic:blipFill>
                    <a:blip r:embed="rId48"/>
                    <a:stretch>
                      <a:fillRect/>
                    </a:stretch>
                  </pic:blipFill>
                  <pic:spPr>
                    <a:xfrm>
                      <a:off x="0" y="0"/>
                      <a:ext cx="5266690" cy="2962910"/>
                    </a:xfrm>
                    <a:prstGeom prst="rect">
                      <a:avLst/>
                    </a:prstGeom>
                    <a:noFill/>
                    <a:ln>
                      <a:noFill/>
                    </a:ln>
                  </pic:spPr>
                </pic:pic>
              </a:graphicData>
            </a:graphic>
          </wp:inline>
        </w:drawing>
      </w:r>
    </w:p>
    <w:p w14:paraId="5C5CF3DC">
      <w:r>
        <w:drawing>
          <wp:inline distT="0" distB="0" distL="114300" distR="114300">
            <wp:extent cx="5266690" cy="2962910"/>
            <wp:effectExtent l="0" t="0" r="6350" b="8890"/>
            <wp:docPr id="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4"/>
                    <pic:cNvPicPr>
                      <a:picLocks noChangeAspect="1"/>
                    </pic:cNvPicPr>
                  </pic:nvPicPr>
                  <pic:blipFill>
                    <a:blip r:embed="rId49"/>
                    <a:stretch>
                      <a:fillRect/>
                    </a:stretch>
                  </pic:blipFill>
                  <pic:spPr>
                    <a:xfrm>
                      <a:off x="0" y="0"/>
                      <a:ext cx="5266690" cy="2962910"/>
                    </a:xfrm>
                    <a:prstGeom prst="rect">
                      <a:avLst/>
                    </a:prstGeom>
                    <a:noFill/>
                    <a:ln>
                      <a:noFill/>
                    </a:ln>
                  </pic:spPr>
                </pic:pic>
              </a:graphicData>
            </a:graphic>
          </wp:inline>
        </w:drawing>
      </w:r>
    </w:p>
    <w:p w14:paraId="439076DE">
      <w:r>
        <w:drawing>
          <wp:inline distT="0" distB="0" distL="114300" distR="114300">
            <wp:extent cx="5266690" cy="2962910"/>
            <wp:effectExtent l="0" t="0" r="6350" b="8890"/>
            <wp:docPr id="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5"/>
                    <pic:cNvPicPr>
                      <a:picLocks noChangeAspect="1"/>
                    </pic:cNvPicPr>
                  </pic:nvPicPr>
                  <pic:blipFill>
                    <a:blip r:embed="rId50"/>
                    <a:stretch>
                      <a:fillRect/>
                    </a:stretch>
                  </pic:blipFill>
                  <pic:spPr>
                    <a:xfrm>
                      <a:off x="0" y="0"/>
                      <a:ext cx="5266690" cy="2962910"/>
                    </a:xfrm>
                    <a:prstGeom prst="rect">
                      <a:avLst/>
                    </a:prstGeom>
                    <a:noFill/>
                    <a:ln>
                      <a:noFill/>
                    </a:ln>
                  </pic:spPr>
                </pic:pic>
              </a:graphicData>
            </a:graphic>
          </wp:inline>
        </w:drawing>
      </w:r>
    </w:p>
    <w:p w14:paraId="5654F304"/>
    <w:p w14:paraId="7400B6D2">
      <w:r>
        <w:drawing>
          <wp:inline distT="0" distB="0" distL="114300" distR="114300">
            <wp:extent cx="5266690" cy="2962910"/>
            <wp:effectExtent l="0" t="0" r="6350" b="8890"/>
            <wp:docPr id="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7"/>
                    <pic:cNvPicPr>
                      <a:picLocks noChangeAspect="1"/>
                    </pic:cNvPicPr>
                  </pic:nvPicPr>
                  <pic:blipFill>
                    <a:blip r:embed="rId51"/>
                    <a:stretch>
                      <a:fillRect/>
                    </a:stretch>
                  </pic:blipFill>
                  <pic:spPr>
                    <a:xfrm>
                      <a:off x="0" y="0"/>
                      <a:ext cx="5266690" cy="2962910"/>
                    </a:xfrm>
                    <a:prstGeom prst="rect">
                      <a:avLst/>
                    </a:prstGeom>
                    <a:noFill/>
                    <a:ln>
                      <a:noFill/>
                    </a:ln>
                  </pic:spPr>
                </pic:pic>
              </a:graphicData>
            </a:graphic>
          </wp:inline>
        </w:drawing>
      </w:r>
    </w:p>
    <w:p w14:paraId="79B06EC1">
      <w:r>
        <w:drawing>
          <wp:inline distT="0" distB="0" distL="114300" distR="114300">
            <wp:extent cx="5266690" cy="2962910"/>
            <wp:effectExtent l="0" t="0" r="6350" b="8890"/>
            <wp:docPr id="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8"/>
                    <pic:cNvPicPr>
                      <a:picLocks noChangeAspect="1"/>
                    </pic:cNvPicPr>
                  </pic:nvPicPr>
                  <pic:blipFill>
                    <a:blip r:embed="rId52"/>
                    <a:stretch>
                      <a:fillRect/>
                    </a:stretch>
                  </pic:blipFill>
                  <pic:spPr>
                    <a:xfrm>
                      <a:off x="0" y="0"/>
                      <a:ext cx="5266690" cy="2962910"/>
                    </a:xfrm>
                    <a:prstGeom prst="rect">
                      <a:avLst/>
                    </a:prstGeom>
                    <a:noFill/>
                    <a:ln>
                      <a:noFill/>
                    </a:ln>
                  </pic:spPr>
                </pic:pic>
              </a:graphicData>
            </a:graphic>
          </wp:inline>
        </w:drawing>
      </w:r>
    </w:p>
    <w:p w14:paraId="7FDF6BF8">
      <w:pPr>
        <w:rPr>
          <w:rFonts w:hint="default"/>
          <w:lang w:val="en-US"/>
        </w:rPr>
      </w:pPr>
      <w:r>
        <w:rPr>
          <w:rFonts w:hint="default"/>
          <w:lang w:val="en-US"/>
        </w:rPr>
        <w:t>Commit: feat(movie): implement genre and room services with delete guards</w:t>
      </w:r>
    </w:p>
    <w:p w14:paraId="5713FB49">
      <w:pPr>
        <w:pStyle w:val="3"/>
        <w:numPr>
          <w:ilvl w:val="1"/>
          <w:numId w:val="11"/>
        </w:numPr>
        <w:bidi w:val="0"/>
        <w:ind w:left="850" w:leftChars="0" w:hanging="453" w:firstLineChars="0"/>
        <w:rPr>
          <w:rFonts w:hint="default"/>
          <w:lang w:val="en-US"/>
        </w:rPr>
      </w:pPr>
      <w:bookmarkStart w:id="26" w:name="_Toc3312"/>
      <w:r>
        <w:rPr>
          <w:rFonts w:hint="default"/>
          <w:lang w:val="en-US"/>
        </w:rPr>
        <w:t>TODO 4.4</w:t>
      </w:r>
      <w:r>
        <w:rPr>
          <w:rFonts w:hint="default"/>
          <w:lang w:val="vi-VN"/>
        </w:rPr>
        <w:t>: tạo link api cho “thể loại” và “phòng”</w:t>
      </w:r>
      <w:bookmarkEnd w:id="26"/>
    </w:p>
    <w:p w14:paraId="4AFBF8E2">
      <w:r>
        <w:drawing>
          <wp:inline distT="0" distB="0" distL="114300" distR="114300">
            <wp:extent cx="5266690" cy="2962910"/>
            <wp:effectExtent l="0" t="0" r="6350" b="8890"/>
            <wp:docPr id="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9"/>
                    <pic:cNvPicPr>
                      <a:picLocks noChangeAspect="1"/>
                    </pic:cNvPicPr>
                  </pic:nvPicPr>
                  <pic:blipFill>
                    <a:blip r:embed="rId53"/>
                    <a:stretch>
                      <a:fillRect/>
                    </a:stretch>
                  </pic:blipFill>
                  <pic:spPr>
                    <a:xfrm>
                      <a:off x="0" y="0"/>
                      <a:ext cx="5266690" cy="2962910"/>
                    </a:xfrm>
                    <a:prstGeom prst="rect">
                      <a:avLst/>
                    </a:prstGeom>
                    <a:noFill/>
                    <a:ln>
                      <a:noFill/>
                    </a:ln>
                  </pic:spPr>
                </pic:pic>
              </a:graphicData>
            </a:graphic>
          </wp:inline>
        </w:drawing>
      </w:r>
    </w:p>
    <w:p w14:paraId="37362121">
      <w:pPr>
        <w:rPr>
          <w:rFonts w:hint="default"/>
          <w:lang w:val="en-US"/>
        </w:rPr>
      </w:pPr>
      <w:r>
        <w:drawing>
          <wp:inline distT="0" distB="0" distL="114300" distR="114300">
            <wp:extent cx="5266690" cy="2962910"/>
            <wp:effectExtent l="0" t="0" r="6350" b="8890"/>
            <wp:docPr id="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1"/>
                    <pic:cNvPicPr>
                      <a:picLocks noChangeAspect="1"/>
                    </pic:cNvPicPr>
                  </pic:nvPicPr>
                  <pic:blipFill>
                    <a:blip r:embed="rId54"/>
                    <a:stretch>
                      <a:fillRect/>
                    </a:stretch>
                  </pic:blipFill>
                  <pic:spPr>
                    <a:xfrm>
                      <a:off x="0" y="0"/>
                      <a:ext cx="5266690" cy="2962910"/>
                    </a:xfrm>
                    <a:prstGeom prst="rect">
                      <a:avLst/>
                    </a:prstGeom>
                    <a:noFill/>
                    <a:ln>
                      <a:noFill/>
                    </a:ln>
                  </pic:spPr>
                </pic:pic>
              </a:graphicData>
            </a:graphic>
          </wp:inline>
        </w:drawing>
      </w:r>
    </w:p>
    <w:p w14:paraId="11CD3566">
      <w:pPr>
        <w:rPr>
          <w:rFonts w:hint="default"/>
          <w:lang w:val="en-US"/>
        </w:rPr>
      </w:pPr>
      <w:r>
        <w:rPr>
          <w:rFonts w:hint="default"/>
          <w:lang w:val="en-US"/>
        </w:rPr>
        <w:t>Commit:feat(movie): expose genre and room endpoints</w:t>
      </w:r>
    </w:p>
    <w:p w14:paraId="70DF5234">
      <w:pPr>
        <w:pStyle w:val="2"/>
        <w:numPr>
          <w:ilvl w:val="0"/>
          <w:numId w:val="11"/>
        </w:numPr>
        <w:bidi w:val="0"/>
        <w:ind w:left="425" w:leftChars="0" w:hanging="425" w:firstLineChars="0"/>
        <w:rPr>
          <w:rFonts w:hint="default"/>
          <w:lang w:val="en-US"/>
        </w:rPr>
      </w:pPr>
      <w:bookmarkStart w:id="27" w:name="_Toc28935"/>
      <w:r>
        <w:rPr>
          <w:rFonts w:hint="default"/>
          <w:lang w:val="en-US"/>
        </w:rPr>
        <w:t>F5 – Movie</w:t>
      </w:r>
      <w:bookmarkEnd w:id="27"/>
    </w:p>
    <w:p w14:paraId="51CB3196">
      <w:pPr>
        <w:pStyle w:val="3"/>
        <w:numPr>
          <w:ilvl w:val="1"/>
          <w:numId w:val="11"/>
        </w:numPr>
        <w:bidi w:val="0"/>
        <w:ind w:left="850" w:leftChars="0" w:hanging="453" w:firstLineChars="0"/>
        <w:rPr>
          <w:rFonts w:hint="default"/>
          <w:lang w:val="en-US"/>
        </w:rPr>
      </w:pPr>
      <w:bookmarkStart w:id="28" w:name="_Toc28256"/>
      <w:r>
        <w:rPr>
          <w:rFonts w:hint="default"/>
          <w:lang w:val="en-US"/>
        </w:rPr>
        <w:t>TODO 5.1</w:t>
      </w:r>
      <w:r>
        <w:rPr>
          <w:rFonts w:hint="default"/>
          <w:lang w:val="vi-VN"/>
        </w:rPr>
        <w:t>: Tạo model cho Movie nối với genre Id</w:t>
      </w:r>
      <w:bookmarkEnd w:id="28"/>
    </w:p>
    <w:p w14:paraId="75977D01">
      <w:r>
        <w:drawing>
          <wp:inline distT="0" distB="0" distL="114300" distR="114300">
            <wp:extent cx="5266690" cy="2962910"/>
            <wp:effectExtent l="0" t="0" r="6350" b="8890"/>
            <wp:docPr id="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2"/>
                    <pic:cNvPicPr>
                      <a:picLocks noChangeAspect="1"/>
                    </pic:cNvPicPr>
                  </pic:nvPicPr>
                  <pic:blipFill>
                    <a:blip r:embed="rId55"/>
                    <a:stretch>
                      <a:fillRect/>
                    </a:stretch>
                  </pic:blipFill>
                  <pic:spPr>
                    <a:xfrm>
                      <a:off x="0" y="0"/>
                      <a:ext cx="5266690" cy="2962910"/>
                    </a:xfrm>
                    <a:prstGeom prst="rect">
                      <a:avLst/>
                    </a:prstGeom>
                    <a:noFill/>
                    <a:ln>
                      <a:noFill/>
                    </a:ln>
                  </pic:spPr>
                </pic:pic>
              </a:graphicData>
            </a:graphic>
          </wp:inline>
        </w:drawing>
      </w:r>
    </w:p>
    <w:p w14:paraId="34A84BEA">
      <w:pPr>
        <w:rPr>
          <w:rFonts w:hint="default"/>
          <w:lang w:val="en-US"/>
        </w:rPr>
      </w:pPr>
      <w:r>
        <w:drawing>
          <wp:inline distT="0" distB="0" distL="114300" distR="114300">
            <wp:extent cx="5266690" cy="2962910"/>
            <wp:effectExtent l="0" t="0" r="6350" b="8890"/>
            <wp:docPr id="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3"/>
                    <pic:cNvPicPr>
                      <a:picLocks noChangeAspect="1"/>
                    </pic:cNvPicPr>
                  </pic:nvPicPr>
                  <pic:blipFill>
                    <a:blip r:embed="rId56"/>
                    <a:stretch>
                      <a:fillRect/>
                    </a:stretch>
                  </pic:blipFill>
                  <pic:spPr>
                    <a:xfrm>
                      <a:off x="0" y="0"/>
                      <a:ext cx="5266690" cy="2962910"/>
                    </a:xfrm>
                    <a:prstGeom prst="rect">
                      <a:avLst/>
                    </a:prstGeom>
                    <a:noFill/>
                    <a:ln>
                      <a:noFill/>
                    </a:ln>
                  </pic:spPr>
                </pic:pic>
              </a:graphicData>
            </a:graphic>
          </wp:inline>
        </w:drawing>
      </w:r>
    </w:p>
    <w:p w14:paraId="49852289">
      <w:pPr>
        <w:rPr>
          <w:rFonts w:hint="default"/>
          <w:lang w:val="en-US"/>
        </w:rPr>
      </w:pPr>
      <w:r>
        <w:rPr>
          <w:rFonts w:hint="default"/>
          <w:lang w:val="en-US"/>
        </w:rPr>
        <w:t>Commit: feat(movie): add Movie document referencing genre id</w:t>
      </w:r>
    </w:p>
    <w:p w14:paraId="757A8151">
      <w:pPr>
        <w:pStyle w:val="3"/>
        <w:numPr>
          <w:ilvl w:val="1"/>
          <w:numId w:val="11"/>
        </w:numPr>
        <w:bidi w:val="0"/>
        <w:ind w:left="850" w:leftChars="0" w:hanging="453" w:firstLineChars="0"/>
        <w:rPr>
          <w:rFonts w:hint="default"/>
          <w:lang w:val="en-US"/>
        </w:rPr>
      </w:pPr>
      <w:bookmarkStart w:id="29" w:name="_Toc31722"/>
      <w:r>
        <w:rPr>
          <w:rFonts w:hint="default"/>
          <w:lang w:val="en-US"/>
        </w:rPr>
        <w:t>TODO 5.2</w:t>
      </w:r>
      <w:r>
        <w:rPr>
          <w:rFonts w:hint="default"/>
          <w:lang w:val="vi-VN"/>
        </w:rPr>
        <w:t>: Thêm phần tìm Movie thông qua MongoTemplate</w:t>
      </w:r>
      <w:bookmarkEnd w:id="29"/>
    </w:p>
    <w:p w14:paraId="7ED5871C">
      <w:pPr>
        <w:rPr>
          <w:rFonts w:hint="default"/>
          <w:lang w:val="en-US"/>
        </w:rPr>
      </w:pPr>
      <w:r>
        <w:drawing>
          <wp:inline distT="0" distB="0" distL="114300" distR="114300">
            <wp:extent cx="5266690" cy="2962910"/>
            <wp:effectExtent l="0" t="0" r="6350" b="8890"/>
            <wp:docPr id="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4"/>
                    <pic:cNvPicPr>
                      <a:picLocks noChangeAspect="1"/>
                    </pic:cNvPicPr>
                  </pic:nvPicPr>
                  <pic:blipFill>
                    <a:blip r:embed="rId57"/>
                    <a:stretch>
                      <a:fillRect/>
                    </a:stretch>
                  </pic:blipFill>
                  <pic:spPr>
                    <a:xfrm>
                      <a:off x="0" y="0"/>
                      <a:ext cx="5266690" cy="2962910"/>
                    </a:xfrm>
                    <a:prstGeom prst="rect">
                      <a:avLst/>
                    </a:prstGeom>
                    <a:noFill/>
                    <a:ln>
                      <a:noFill/>
                    </a:ln>
                  </pic:spPr>
                </pic:pic>
              </a:graphicData>
            </a:graphic>
          </wp:inline>
        </w:drawing>
      </w:r>
    </w:p>
    <w:p w14:paraId="4C6151C8">
      <w:pPr>
        <w:rPr>
          <w:rFonts w:hint="default"/>
          <w:lang w:val="en-US"/>
        </w:rPr>
      </w:pPr>
      <w:r>
        <w:rPr>
          <w:rFonts w:hint="default"/>
          <w:lang w:val="en-US"/>
        </w:rPr>
        <w:t>Commit: feat(movie): search movies with MongoTemplate criteria</w:t>
      </w:r>
    </w:p>
    <w:p w14:paraId="5C20DE08">
      <w:pPr>
        <w:pStyle w:val="3"/>
        <w:numPr>
          <w:ilvl w:val="1"/>
          <w:numId w:val="11"/>
        </w:numPr>
        <w:bidi w:val="0"/>
        <w:ind w:left="850" w:leftChars="0" w:hanging="453" w:firstLineChars="0"/>
        <w:rPr>
          <w:rFonts w:hint="default"/>
          <w:lang w:val="en-US"/>
        </w:rPr>
      </w:pPr>
      <w:bookmarkStart w:id="30" w:name="_Toc31547"/>
      <w:r>
        <w:rPr>
          <w:rFonts w:hint="default"/>
          <w:lang w:val="en-US"/>
        </w:rPr>
        <w:t>TODO 5.3</w:t>
      </w:r>
      <w:r>
        <w:rPr>
          <w:rFonts w:hint="default"/>
          <w:lang w:val="vi-VN"/>
        </w:rPr>
        <w:t>: Tạo tính năng CRUD movie với tính năng kiểm tra genre tồn tại</w:t>
      </w:r>
      <w:bookmarkEnd w:id="30"/>
    </w:p>
    <w:p w14:paraId="36BCD769">
      <w:r>
        <w:drawing>
          <wp:inline distT="0" distB="0" distL="114300" distR="114300">
            <wp:extent cx="5266690" cy="2962910"/>
            <wp:effectExtent l="0" t="0" r="6350" b="8890"/>
            <wp:docPr id="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5"/>
                    <pic:cNvPicPr>
                      <a:picLocks noChangeAspect="1"/>
                    </pic:cNvPicPr>
                  </pic:nvPicPr>
                  <pic:blipFill>
                    <a:blip r:embed="rId58"/>
                    <a:stretch>
                      <a:fillRect/>
                    </a:stretch>
                  </pic:blipFill>
                  <pic:spPr>
                    <a:xfrm>
                      <a:off x="0" y="0"/>
                      <a:ext cx="5266690" cy="2962910"/>
                    </a:xfrm>
                    <a:prstGeom prst="rect">
                      <a:avLst/>
                    </a:prstGeom>
                    <a:noFill/>
                    <a:ln>
                      <a:noFill/>
                    </a:ln>
                  </pic:spPr>
                </pic:pic>
              </a:graphicData>
            </a:graphic>
          </wp:inline>
        </w:drawing>
      </w:r>
    </w:p>
    <w:p w14:paraId="316CB884">
      <w:pPr>
        <w:rPr>
          <w:rFonts w:hint="default"/>
          <w:lang w:val="en-US"/>
        </w:rPr>
      </w:pPr>
      <w:r>
        <w:rPr>
          <w:rFonts w:hint="default"/>
          <w:lang w:val="en-US"/>
        </w:rPr>
        <w:t>Commit: feat(movie): implement movie crud with genre existence check</w:t>
      </w:r>
    </w:p>
    <w:p w14:paraId="27360FF2">
      <w:pPr>
        <w:pStyle w:val="3"/>
        <w:numPr>
          <w:ilvl w:val="1"/>
          <w:numId w:val="11"/>
        </w:numPr>
        <w:bidi w:val="0"/>
        <w:ind w:left="850" w:leftChars="0" w:hanging="453" w:firstLineChars="0"/>
        <w:rPr>
          <w:rFonts w:hint="default"/>
          <w:lang w:val="en-US"/>
        </w:rPr>
      </w:pPr>
      <w:bookmarkStart w:id="31" w:name="_Toc7025"/>
      <w:r>
        <w:rPr>
          <w:rFonts w:hint="default"/>
          <w:lang w:val="en-US"/>
        </w:rPr>
        <w:t>TODO 5.4</w:t>
      </w:r>
      <w:r>
        <w:rPr>
          <w:rFonts w:hint="default"/>
          <w:lang w:val="vi-VN"/>
        </w:rPr>
        <w:t>: Tạo endpoint API movie</w:t>
      </w:r>
      <w:bookmarkEnd w:id="31"/>
    </w:p>
    <w:p w14:paraId="081EE143">
      <w:r>
        <w:drawing>
          <wp:inline distT="0" distB="0" distL="114300" distR="114300">
            <wp:extent cx="5266690" cy="2962910"/>
            <wp:effectExtent l="0" t="0" r="6350" b="8890"/>
            <wp:docPr id="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6"/>
                    <pic:cNvPicPr>
                      <a:picLocks noChangeAspect="1"/>
                    </pic:cNvPicPr>
                  </pic:nvPicPr>
                  <pic:blipFill>
                    <a:blip r:embed="rId59"/>
                    <a:stretch>
                      <a:fillRect/>
                    </a:stretch>
                  </pic:blipFill>
                  <pic:spPr>
                    <a:xfrm>
                      <a:off x="0" y="0"/>
                      <a:ext cx="5266690" cy="2962910"/>
                    </a:xfrm>
                    <a:prstGeom prst="rect">
                      <a:avLst/>
                    </a:prstGeom>
                    <a:noFill/>
                    <a:ln>
                      <a:noFill/>
                    </a:ln>
                  </pic:spPr>
                </pic:pic>
              </a:graphicData>
            </a:graphic>
          </wp:inline>
        </w:drawing>
      </w:r>
    </w:p>
    <w:p w14:paraId="25A767D9">
      <w:pPr>
        <w:rPr>
          <w:rFonts w:hint="default"/>
          <w:lang w:val="en-US"/>
        </w:rPr>
      </w:pPr>
      <w:r>
        <w:rPr>
          <w:rFonts w:hint="default"/>
          <w:lang w:val="en-US"/>
        </w:rPr>
        <w:t>Commit:feat(movie): expose movie endpoints</w:t>
      </w:r>
    </w:p>
    <w:p w14:paraId="09E22A8F">
      <w:pPr>
        <w:pStyle w:val="2"/>
        <w:numPr>
          <w:ilvl w:val="0"/>
          <w:numId w:val="11"/>
        </w:numPr>
        <w:bidi w:val="0"/>
        <w:ind w:left="425" w:leftChars="0" w:hanging="425" w:firstLineChars="0"/>
        <w:rPr>
          <w:rFonts w:hint="default"/>
          <w:lang w:val="en-US"/>
        </w:rPr>
      </w:pPr>
      <w:bookmarkStart w:id="32" w:name="_Toc24192"/>
      <w:r>
        <w:rPr>
          <w:rFonts w:hint="default"/>
          <w:lang w:val="en-US"/>
        </w:rPr>
        <w:t>F6 – Showtime</w:t>
      </w:r>
      <w:bookmarkEnd w:id="32"/>
    </w:p>
    <w:p w14:paraId="277CE6B5">
      <w:pPr>
        <w:pStyle w:val="3"/>
        <w:numPr>
          <w:ilvl w:val="1"/>
          <w:numId w:val="11"/>
        </w:numPr>
        <w:bidi w:val="0"/>
        <w:rPr>
          <w:rFonts w:hint="default"/>
          <w:lang w:val="en-US"/>
        </w:rPr>
      </w:pPr>
      <w:bookmarkStart w:id="33" w:name="_Toc28588"/>
      <w:r>
        <w:rPr>
          <w:rFonts w:hint="default"/>
          <w:lang w:val="en-US"/>
        </w:rPr>
        <w:t>TODO 6.1</w:t>
      </w:r>
      <w:r>
        <w:rPr>
          <w:rFonts w:hint="default"/>
          <w:lang w:val="vi-VN"/>
        </w:rPr>
        <w:t>: Tạo model Showtime</w:t>
      </w:r>
      <w:bookmarkEnd w:id="33"/>
    </w:p>
    <w:p w14:paraId="562DCEC4">
      <w:r>
        <w:drawing>
          <wp:inline distT="0" distB="0" distL="114300" distR="114300">
            <wp:extent cx="5266690" cy="2962910"/>
            <wp:effectExtent l="0" t="0" r="6350" b="8890"/>
            <wp:docPr id="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7"/>
                    <pic:cNvPicPr>
                      <a:picLocks noChangeAspect="1"/>
                    </pic:cNvPicPr>
                  </pic:nvPicPr>
                  <pic:blipFill>
                    <a:blip r:embed="rId60"/>
                    <a:stretch>
                      <a:fillRect/>
                    </a:stretch>
                  </pic:blipFill>
                  <pic:spPr>
                    <a:xfrm>
                      <a:off x="0" y="0"/>
                      <a:ext cx="5266690" cy="2962910"/>
                    </a:xfrm>
                    <a:prstGeom prst="rect">
                      <a:avLst/>
                    </a:prstGeom>
                    <a:noFill/>
                    <a:ln>
                      <a:noFill/>
                    </a:ln>
                  </pic:spPr>
                </pic:pic>
              </a:graphicData>
            </a:graphic>
          </wp:inline>
        </w:drawing>
      </w:r>
    </w:p>
    <w:p w14:paraId="47105F6E">
      <w:pPr>
        <w:rPr>
          <w:rFonts w:hint="default"/>
          <w:lang w:val="en-US"/>
        </w:rPr>
      </w:pPr>
      <w:r>
        <w:drawing>
          <wp:inline distT="0" distB="0" distL="114300" distR="114300">
            <wp:extent cx="5266690" cy="2962910"/>
            <wp:effectExtent l="0" t="0" r="6350" b="8890"/>
            <wp:docPr id="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8"/>
                    <pic:cNvPicPr>
                      <a:picLocks noChangeAspect="1"/>
                    </pic:cNvPicPr>
                  </pic:nvPicPr>
                  <pic:blipFill>
                    <a:blip r:embed="rId61"/>
                    <a:stretch>
                      <a:fillRect/>
                    </a:stretch>
                  </pic:blipFill>
                  <pic:spPr>
                    <a:xfrm>
                      <a:off x="0" y="0"/>
                      <a:ext cx="5266690" cy="2962910"/>
                    </a:xfrm>
                    <a:prstGeom prst="rect">
                      <a:avLst/>
                    </a:prstGeom>
                    <a:noFill/>
                    <a:ln>
                      <a:noFill/>
                    </a:ln>
                  </pic:spPr>
                </pic:pic>
              </a:graphicData>
            </a:graphic>
          </wp:inline>
        </w:drawing>
      </w:r>
    </w:p>
    <w:p w14:paraId="3BBAB66B">
      <w:pPr>
        <w:rPr>
          <w:rFonts w:hint="default"/>
          <w:lang w:val="en-US"/>
        </w:rPr>
      </w:pPr>
      <w:r>
        <w:rPr>
          <w:rFonts w:hint="default"/>
          <w:lang w:val="en-US"/>
        </w:rPr>
        <w:t>Commit: feat(movie): add Showtime document with decimal128 price</w:t>
      </w:r>
    </w:p>
    <w:p w14:paraId="5F1C72CD">
      <w:pPr>
        <w:pStyle w:val="3"/>
        <w:numPr>
          <w:ilvl w:val="1"/>
          <w:numId w:val="11"/>
        </w:numPr>
        <w:bidi w:val="0"/>
        <w:ind w:left="850" w:leftChars="0" w:hanging="453" w:firstLineChars="0"/>
        <w:rPr>
          <w:rFonts w:hint="default"/>
          <w:lang w:val="en-US"/>
        </w:rPr>
      </w:pPr>
      <w:bookmarkStart w:id="34" w:name="_Toc7374"/>
      <w:r>
        <w:rPr>
          <w:rFonts w:hint="default"/>
          <w:lang w:val="en-US"/>
        </w:rPr>
        <w:t>TODO 6.2</w:t>
      </w:r>
      <w:r>
        <w:rPr>
          <w:rFonts w:hint="default"/>
          <w:lang w:val="vi-VN"/>
        </w:rPr>
        <w:t>: Thêm chức năng tìm phòng dựa trên thời gian chiếu</w:t>
      </w:r>
      <w:bookmarkEnd w:id="34"/>
    </w:p>
    <w:p w14:paraId="4BB28DDF">
      <w:pPr>
        <w:rPr>
          <w:rFonts w:hint="default"/>
          <w:lang w:val="en-US"/>
        </w:rPr>
      </w:pPr>
      <w:r>
        <w:drawing>
          <wp:inline distT="0" distB="0" distL="114300" distR="114300">
            <wp:extent cx="5266690" cy="2962910"/>
            <wp:effectExtent l="0" t="0" r="6350" b="8890"/>
            <wp:docPr id="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9"/>
                    <pic:cNvPicPr>
                      <a:picLocks noChangeAspect="1"/>
                    </pic:cNvPicPr>
                  </pic:nvPicPr>
                  <pic:blipFill>
                    <a:blip r:embed="rId62"/>
                    <a:stretch>
                      <a:fillRect/>
                    </a:stretch>
                  </pic:blipFill>
                  <pic:spPr>
                    <a:xfrm>
                      <a:off x="0" y="0"/>
                      <a:ext cx="5266690" cy="2962910"/>
                    </a:xfrm>
                    <a:prstGeom prst="rect">
                      <a:avLst/>
                    </a:prstGeom>
                    <a:noFill/>
                    <a:ln>
                      <a:noFill/>
                    </a:ln>
                  </pic:spPr>
                </pic:pic>
              </a:graphicData>
            </a:graphic>
          </wp:inline>
        </w:drawing>
      </w:r>
    </w:p>
    <w:p w14:paraId="65E30419">
      <w:pPr>
        <w:rPr>
          <w:rFonts w:hint="default"/>
          <w:lang w:val="en-US"/>
        </w:rPr>
      </w:pPr>
      <w:r>
        <w:rPr>
          <w:rFonts w:hint="default"/>
          <w:lang w:val="en-US"/>
        </w:rPr>
        <w:t>Commit: feat(movie): add derived query counting overlapping showtimes</w:t>
      </w:r>
    </w:p>
    <w:p w14:paraId="3DF77523">
      <w:pPr>
        <w:pStyle w:val="3"/>
        <w:numPr>
          <w:ilvl w:val="1"/>
          <w:numId w:val="11"/>
        </w:numPr>
        <w:bidi w:val="0"/>
        <w:ind w:left="850" w:leftChars="0" w:hanging="453" w:firstLineChars="0"/>
        <w:rPr>
          <w:rFonts w:hint="default"/>
          <w:lang w:val="en-US"/>
        </w:rPr>
      </w:pPr>
      <w:bookmarkStart w:id="35" w:name="_Toc25699"/>
      <w:r>
        <w:rPr>
          <w:rFonts w:hint="default"/>
          <w:lang w:val="en-US"/>
        </w:rPr>
        <w:t>TODO 6.3</w:t>
      </w:r>
      <w:r>
        <w:rPr>
          <w:rFonts w:hint="default"/>
          <w:lang w:val="vi-VN"/>
        </w:rPr>
        <w:t>: Tạo DTO để validate và cả lịch chiếu</w:t>
      </w:r>
      <w:bookmarkEnd w:id="35"/>
    </w:p>
    <w:p w14:paraId="02A873F8">
      <w:r>
        <w:drawing>
          <wp:inline distT="0" distB="0" distL="114300" distR="114300">
            <wp:extent cx="5266690" cy="2962910"/>
            <wp:effectExtent l="0" t="0" r="6350" b="8890"/>
            <wp:docPr id="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0"/>
                    <pic:cNvPicPr>
                      <a:picLocks noChangeAspect="1"/>
                    </pic:cNvPicPr>
                  </pic:nvPicPr>
                  <pic:blipFill>
                    <a:blip r:embed="rId63"/>
                    <a:stretch>
                      <a:fillRect/>
                    </a:stretch>
                  </pic:blipFill>
                  <pic:spPr>
                    <a:xfrm>
                      <a:off x="0" y="0"/>
                      <a:ext cx="5266690" cy="2962910"/>
                    </a:xfrm>
                    <a:prstGeom prst="rect">
                      <a:avLst/>
                    </a:prstGeom>
                    <a:noFill/>
                    <a:ln>
                      <a:noFill/>
                    </a:ln>
                  </pic:spPr>
                </pic:pic>
              </a:graphicData>
            </a:graphic>
          </wp:inline>
        </w:drawing>
      </w:r>
    </w:p>
    <w:p w14:paraId="6949853F">
      <w:r>
        <w:drawing>
          <wp:inline distT="0" distB="0" distL="114300" distR="114300">
            <wp:extent cx="5266690" cy="2962910"/>
            <wp:effectExtent l="0" t="0" r="6350" b="8890"/>
            <wp:docPr id="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1"/>
                    <pic:cNvPicPr>
                      <a:picLocks noChangeAspect="1"/>
                    </pic:cNvPicPr>
                  </pic:nvPicPr>
                  <pic:blipFill>
                    <a:blip r:embed="rId64"/>
                    <a:stretch>
                      <a:fillRect/>
                    </a:stretch>
                  </pic:blipFill>
                  <pic:spPr>
                    <a:xfrm>
                      <a:off x="0" y="0"/>
                      <a:ext cx="5266690" cy="2962910"/>
                    </a:xfrm>
                    <a:prstGeom prst="rect">
                      <a:avLst/>
                    </a:prstGeom>
                    <a:noFill/>
                    <a:ln>
                      <a:noFill/>
                    </a:ln>
                  </pic:spPr>
                </pic:pic>
              </a:graphicData>
            </a:graphic>
          </wp:inline>
        </w:drawing>
      </w:r>
    </w:p>
    <w:p w14:paraId="08D6E6B1">
      <w:pPr>
        <w:rPr>
          <w:rFonts w:hint="default"/>
          <w:lang w:val="en-US"/>
        </w:rPr>
      </w:pPr>
      <w:r>
        <w:drawing>
          <wp:inline distT="0" distB="0" distL="114300" distR="114300">
            <wp:extent cx="5266690" cy="2962910"/>
            <wp:effectExtent l="0" t="0" r="6350" b="8890"/>
            <wp:docPr id="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2"/>
                    <pic:cNvPicPr>
                      <a:picLocks noChangeAspect="1"/>
                    </pic:cNvPicPr>
                  </pic:nvPicPr>
                  <pic:blipFill>
                    <a:blip r:embed="rId65"/>
                    <a:stretch>
                      <a:fillRect/>
                    </a:stretch>
                  </pic:blipFill>
                  <pic:spPr>
                    <a:xfrm>
                      <a:off x="0" y="0"/>
                      <a:ext cx="5266690" cy="2962910"/>
                    </a:xfrm>
                    <a:prstGeom prst="rect">
                      <a:avLst/>
                    </a:prstGeom>
                    <a:noFill/>
                    <a:ln>
                      <a:noFill/>
                    </a:ln>
                  </pic:spPr>
                </pic:pic>
              </a:graphicData>
            </a:graphic>
          </wp:inline>
        </w:drawing>
      </w:r>
    </w:p>
    <w:p w14:paraId="3D755333">
      <w:pPr>
        <w:rPr>
          <w:rFonts w:hint="default"/>
          <w:lang w:val="en-US"/>
        </w:rPr>
      </w:pPr>
      <w:r>
        <w:rPr>
          <w:rFonts w:hint="default"/>
          <w:lang w:val="en-US"/>
        </w:rPr>
        <w:t>Commit: feat(movie): validate and schedule showtimes with computed end time</w:t>
      </w:r>
    </w:p>
    <w:p w14:paraId="0A50CB30">
      <w:pPr>
        <w:pStyle w:val="3"/>
        <w:numPr>
          <w:ilvl w:val="1"/>
          <w:numId w:val="11"/>
        </w:numPr>
        <w:bidi w:val="0"/>
        <w:ind w:left="850" w:leftChars="0" w:hanging="453" w:firstLineChars="0"/>
        <w:rPr>
          <w:rFonts w:hint="default"/>
          <w:lang w:val="en-US"/>
        </w:rPr>
      </w:pPr>
      <w:bookmarkStart w:id="36" w:name="_Toc3559"/>
      <w:r>
        <w:rPr>
          <w:rFonts w:hint="default"/>
          <w:lang w:val="en-US"/>
        </w:rPr>
        <w:t>TODO 6.4</w:t>
      </w:r>
      <w:r>
        <w:rPr>
          <w:rFonts w:hint="default"/>
          <w:lang w:val="vi-VN"/>
        </w:rPr>
        <w:t>: Tạo tính năng CRUD với hủy thời gian chiếu và thêm tính năng tìm phim với ngày</w:t>
      </w:r>
      <w:bookmarkEnd w:id="36"/>
    </w:p>
    <w:p w14:paraId="247661C5">
      <w:r>
        <w:drawing>
          <wp:inline distT="0" distB="0" distL="114300" distR="114300">
            <wp:extent cx="5266690" cy="2962910"/>
            <wp:effectExtent l="0" t="0" r="6350" b="8890"/>
            <wp:docPr id="6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3"/>
                    <pic:cNvPicPr>
                      <a:picLocks noChangeAspect="1"/>
                    </pic:cNvPicPr>
                  </pic:nvPicPr>
                  <pic:blipFill>
                    <a:blip r:embed="rId66"/>
                    <a:stretch>
                      <a:fillRect/>
                    </a:stretch>
                  </pic:blipFill>
                  <pic:spPr>
                    <a:xfrm>
                      <a:off x="0" y="0"/>
                      <a:ext cx="5266690" cy="2962910"/>
                    </a:xfrm>
                    <a:prstGeom prst="rect">
                      <a:avLst/>
                    </a:prstGeom>
                    <a:noFill/>
                    <a:ln>
                      <a:noFill/>
                    </a:ln>
                  </pic:spPr>
                </pic:pic>
              </a:graphicData>
            </a:graphic>
          </wp:inline>
        </w:drawing>
      </w:r>
    </w:p>
    <w:p w14:paraId="4DCDF4BF">
      <w:r>
        <w:drawing>
          <wp:inline distT="0" distB="0" distL="114300" distR="114300">
            <wp:extent cx="5266690" cy="2962910"/>
            <wp:effectExtent l="0" t="0" r="6350" b="8890"/>
            <wp:docPr id="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4"/>
                    <pic:cNvPicPr>
                      <a:picLocks noChangeAspect="1"/>
                    </pic:cNvPicPr>
                  </pic:nvPicPr>
                  <pic:blipFill>
                    <a:blip r:embed="rId67"/>
                    <a:stretch>
                      <a:fillRect/>
                    </a:stretch>
                  </pic:blipFill>
                  <pic:spPr>
                    <a:xfrm>
                      <a:off x="0" y="0"/>
                      <a:ext cx="5266690" cy="2962910"/>
                    </a:xfrm>
                    <a:prstGeom prst="rect">
                      <a:avLst/>
                    </a:prstGeom>
                    <a:noFill/>
                    <a:ln>
                      <a:noFill/>
                    </a:ln>
                  </pic:spPr>
                </pic:pic>
              </a:graphicData>
            </a:graphic>
          </wp:inline>
        </w:drawing>
      </w:r>
    </w:p>
    <w:p w14:paraId="01083492">
      <w:pPr>
        <w:rPr>
          <w:rFonts w:hint="default"/>
          <w:lang w:val="en-US"/>
        </w:rPr>
      </w:pPr>
      <w:r>
        <w:drawing>
          <wp:inline distT="0" distB="0" distL="114300" distR="114300">
            <wp:extent cx="5266690" cy="2962910"/>
            <wp:effectExtent l="0" t="0" r="6350" b="8890"/>
            <wp:docPr id="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5"/>
                    <pic:cNvPicPr>
                      <a:picLocks noChangeAspect="1"/>
                    </pic:cNvPicPr>
                  </pic:nvPicPr>
                  <pic:blipFill>
                    <a:blip r:embed="rId68"/>
                    <a:stretch>
                      <a:fillRect/>
                    </a:stretch>
                  </pic:blipFill>
                  <pic:spPr>
                    <a:xfrm>
                      <a:off x="0" y="0"/>
                      <a:ext cx="5266690" cy="2962910"/>
                    </a:xfrm>
                    <a:prstGeom prst="rect">
                      <a:avLst/>
                    </a:prstGeom>
                    <a:noFill/>
                    <a:ln>
                      <a:noFill/>
                    </a:ln>
                  </pic:spPr>
                </pic:pic>
              </a:graphicData>
            </a:graphic>
          </wp:inline>
        </w:drawing>
      </w:r>
    </w:p>
    <w:p w14:paraId="359D4C2F">
      <w:pPr>
        <w:rPr>
          <w:rFonts w:hint="default"/>
          <w:lang w:val="en-US"/>
        </w:rPr>
      </w:pPr>
      <w:r>
        <w:rPr>
          <w:rFonts w:hint="default"/>
          <w:lang w:val="en-US"/>
        </w:rPr>
        <w:t>Commit:feat(movie): implement showtime cancel and search by movie and date</w:t>
      </w:r>
    </w:p>
    <w:p w14:paraId="7EAF1D54">
      <w:pPr>
        <w:pStyle w:val="3"/>
        <w:numPr>
          <w:ilvl w:val="1"/>
          <w:numId w:val="11"/>
        </w:numPr>
        <w:bidi w:val="0"/>
        <w:ind w:left="850" w:leftChars="0" w:hanging="453" w:firstLineChars="0"/>
        <w:rPr>
          <w:rFonts w:hint="default"/>
          <w:lang w:val="en-US"/>
        </w:rPr>
      </w:pPr>
      <w:bookmarkStart w:id="37" w:name="_Toc2305"/>
      <w:r>
        <w:rPr>
          <w:rFonts w:hint="default"/>
          <w:lang w:val="en-US"/>
        </w:rPr>
        <w:t>TODO 6.5</w:t>
      </w:r>
      <w:r>
        <w:rPr>
          <w:rFonts w:hint="default"/>
          <w:lang w:val="vi-VN"/>
        </w:rPr>
        <w:t>: Thêm api cho showtime</w:t>
      </w:r>
      <w:bookmarkEnd w:id="37"/>
    </w:p>
    <w:p w14:paraId="002EE886">
      <w:pPr>
        <w:rPr>
          <w:rFonts w:hint="default"/>
          <w:lang w:val="en-US"/>
        </w:rPr>
      </w:pPr>
      <w:r>
        <w:drawing>
          <wp:inline distT="0" distB="0" distL="114300" distR="114300">
            <wp:extent cx="5266690" cy="2962910"/>
            <wp:effectExtent l="0" t="0" r="6350" b="8890"/>
            <wp:docPr id="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6"/>
                    <pic:cNvPicPr>
                      <a:picLocks noChangeAspect="1"/>
                    </pic:cNvPicPr>
                  </pic:nvPicPr>
                  <pic:blipFill>
                    <a:blip r:embed="rId69"/>
                    <a:stretch>
                      <a:fillRect/>
                    </a:stretch>
                  </pic:blipFill>
                  <pic:spPr>
                    <a:xfrm>
                      <a:off x="0" y="0"/>
                      <a:ext cx="5266690" cy="2962910"/>
                    </a:xfrm>
                    <a:prstGeom prst="rect">
                      <a:avLst/>
                    </a:prstGeom>
                    <a:noFill/>
                    <a:ln>
                      <a:noFill/>
                    </a:ln>
                  </pic:spPr>
                </pic:pic>
              </a:graphicData>
            </a:graphic>
          </wp:inline>
        </w:drawing>
      </w:r>
    </w:p>
    <w:p w14:paraId="40299ECB">
      <w:pPr>
        <w:rPr>
          <w:rFonts w:hint="default"/>
          <w:lang w:val="en-US"/>
        </w:rPr>
      </w:pPr>
      <w:r>
        <w:rPr>
          <w:rFonts w:hint="default"/>
          <w:lang w:val="en-US"/>
        </w:rPr>
        <w:t>Commit:feat(movie): expose showtime endpoints</w:t>
      </w:r>
    </w:p>
    <w:p w14:paraId="43BC13E2">
      <w:pPr>
        <w:pStyle w:val="2"/>
        <w:numPr>
          <w:ilvl w:val="0"/>
          <w:numId w:val="11"/>
        </w:numPr>
        <w:bidi w:val="0"/>
        <w:ind w:left="425" w:leftChars="0" w:hanging="425" w:firstLineChars="0"/>
        <w:rPr>
          <w:rFonts w:hint="default"/>
          <w:lang w:val="en-US"/>
        </w:rPr>
      </w:pPr>
      <w:bookmarkStart w:id="38" w:name="_Toc1905"/>
      <w:r>
        <w:rPr>
          <w:rFonts w:hint="default"/>
          <w:lang w:val="en-US"/>
        </w:rPr>
        <w:t>F7 – Create booking</w:t>
      </w:r>
      <w:bookmarkEnd w:id="38"/>
    </w:p>
    <w:p w14:paraId="1A687140">
      <w:pPr>
        <w:pStyle w:val="3"/>
        <w:numPr>
          <w:ilvl w:val="1"/>
          <w:numId w:val="11"/>
        </w:numPr>
        <w:bidi w:val="0"/>
        <w:ind w:left="850" w:leftChars="0" w:hanging="453" w:firstLineChars="0"/>
        <w:rPr>
          <w:rFonts w:hint="default"/>
          <w:lang w:val="en-US"/>
        </w:rPr>
      </w:pPr>
      <w:bookmarkStart w:id="39" w:name="_Toc30934"/>
      <w:r>
        <w:rPr>
          <w:rFonts w:hint="default"/>
          <w:lang w:val="en-US"/>
        </w:rPr>
        <w:t>TODO 7.1</w:t>
      </w:r>
      <w:r>
        <w:rPr>
          <w:rFonts w:hint="default"/>
          <w:lang w:val="vi-VN"/>
        </w:rPr>
        <w:t>: Thêm openfeign và cloud bom</w:t>
      </w:r>
      <w:bookmarkEnd w:id="39"/>
    </w:p>
    <w:p w14:paraId="70603C09">
      <w:r>
        <w:drawing>
          <wp:inline distT="0" distB="0" distL="114300" distR="114300">
            <wp:extent cx="5266690" cy="2962910"/>
            <wp:effectExtent l="0" t="0" r="6350" b="889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pic:cNvPicPr>
                      <a:picLocks noChangeAspect="1"/>
                    </pic:cNvPicPr>
                  </pic:nvPicPr>
                  <pic:blipFill>
                    <a:blip r:embed="rId70"/>
                    <a:stretch>
                      <a:fillRect/>
                    </a:stretch>
                  </pic:blipFill>
                  <pic:spPr>
                    <a:xfrm>
                      <a:off x="0" y="0"/>
                      <a:ext cx="5266690" cy="2962910"/>
                    </a:xfrm>
                    <a:prstGeom prst="rect">
                      <a:avLst/>
                    </a:prstGeom>
                    <a:noFill/>
                    <a:ln>
                      <a:noFill/>
                    </a:ln>
                  </pic:spPr>
                </pic:pic>
              </a:graphicData>
            </a:graphic>
          </wp:inline>
        </w:drawing>
      </w:r>
    </w:p>
    <w:p w14:paraId="4F6DCC22">
      <w:r>
        <w:drawing>
          <wp:inline distT="0" distB="0" distL="114300" distR="114300">
            <wp:extent cx="5266690" cy="2962910"/>
            <wp:effectExtent l="0" t="0" r="6350" b="889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
                    <pic:cNvPicPr>
                      <a:picLocks noChangeAspect="1"/>
                    </pic:cNvPicPr>
                  </pic:nvPicPr>
                  <pic:blipFill>
                    <a:blip r:embed="rId71"/>
                    <a:stretch>
                      <a:fillRect/>
                    </a:stretch>
                  </pic:blipFill>
                  <pic:spPr>
                    <a:xfrm>
                      <a:off x="0" y="0"/>
                      <a:ext cx="5266690" cy="2962910"/>
                    </a:xfrm>
                    <a:prstGeom prst="rect">
                      <a:avLst/>
                    </a:prstGeom>
                    <a:noFill/>
                    <a:ln>
                      <a:noFill/>
                    </a:ln>
                  </pic:spPr>
                </pic:pic>
              </a:graphicData>
            </a:graphic>
          </wp:inline>
        </w:drawing>
      </w:r>
    </w:p>
    <w:p w14:paraId="7343C71C">
      <w:pPr>
        <w:rPr>
          <w:rFonts w:hint="default"/>
          <w:lang w:val="en-US"/>
        </w:rPr>
      </w:pPr>
      <w:r>
        <w:rPr>
          <w:rFonts w:hint="default"/>
          <w:lang w:val="en-US"/>
        </w:rPr>
        <w:t>Commit: build(booking): add openfeign and spring cloud bom</w:t>
      </w:r>
    </w:p>
    <w:p w14:paraId="45BBBAFA">
      <w:pPr>
        <w:pStyle w:val="3"/>
        <w:numPr>
          <w:ilvl w:val="1"/>
          <w:numId w:val="11"/>
        </w:numPr>
        <w:bidi w:val="0"/>
        <w:ind w:left="850" w:leftChars="0" w:hanging="453" w:firstLineChars="0"/>
        <w:rPr>
          <w:rFonts w:hint="default"/>
          <w:lang w:val="en-US"/>
        </w:rPr>
      </w:pPr>
      <w:bookmarkStart w:id="40" w:name="_Toc27320"/>
      <w:r>
        <w:rPr>
          <w:rFonts w:hint="default"/>
          <w:lang w:val="en-US"/>
        </w:rPr>
        <w:t>TODO 7.2</w:t>
      </w:r>
      <w:r>
        <w:rPr>
          <w:rFonts w:hint="default"/>
          <w:lang w:val="vi-VN"/>
        </w:rPr>
        <w:t>: Tạo Table Booking trong MySQL Database</w:t>
      </w:r>
      <w:bookmarkEnd w:id="40"/>
    </w:p>
    <w:p w14:paraId="1D0D7405">
      <w:pPr>
        <w:rPr>
          <w:rFonts w:hint="default"/>
          <w:lang w:val="en-US"/>
        </w:rPr>
      </w:pPr>
      <w:r>
        <w:drawing>
          <wp:inline distT="0" distB="0" distL="114300" distR="114300">
            <wp:extent cx="5266690" cy="2962910"/>
            <wp:effectExtent l="0" t="0" r="6350" b="8890"/>
            <wp:docPr id="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
                    <pic:cNvPicPr>
                      <a:picLocks noChangeAspect="1"/>
                    </pic:cNvPicPr>
                  </pic:nvPicPr>
                  <pic:blipFill>
                    <a:blip r:embed="rId72"/>
                    <a:stretch>
                      <a:fillRect/>
                    </a:stretch>
                  </pic:blipFill>
                  <pic:spPr>
                    <a:xfrm>
                      <a:off x="0" y="0"/>
                      <a:ext cx="5266690" cy="2962910"/>
                    </a:xfrm>
                    <a:prstGeom prst="rect">
                      <a:avLst/>
                    </a:prstGeom>
                    <a:noFill/>
                    <a:ln>
                      <a:noFill/>
                    </a:ln>
                  </pic:spPr>
                </pic:pic>
              </a:graphicData>
            </a:graphic>
          </wp:inline>
        </w:drawing>
      </w:r>
    </w:p>
    <w:p w14:paraId="7176D4B6">
      <w:pPr>
        <w:rPr>
          <w:rFonts w:hint="default"/>
          <w:lang w:val="vi-VN"/>
        </w:rPr>
      </w:pPr>
      <w:r>
        <w:rPr>
          <w:rFonts w:hint="default"/>
          <w:lang w:val="en-US"/>
        </w:rPr>
        <w:t>Commit: feat(booking): add mysql migration with varchar object id columns</w:t>
      </w:r>
      <w:r>
        <w:rPr>
          <w:rFonts w:hint="default"/>
          <w:lang w:val="en-US"/>
        </w:rPr>
        <w:br w:type="textWrapping"/>
      </w:r>
    </w:p>
    <w:p w14:paraId="2DA730C5">
      <w:pPr>
        <w:pStyle w:val="3"/>
        <w:numPr>
          <w:ilvl w:val="1"/>
          <w:numId w:val="11"/>
        </w:numPr>
        <w:bidi w:val="0"/>
        <w:ind w:left="850" w:leftChars="0" w:hanging="453" w:firstLineChars="0"/>
        <w:rPr>
          <w:rFonts w:hint="default"/>
          <w:lang w:val="vi-VN"/>
        </w:rPr>
      </w:pPr>
      <w:r>
        <w:rPr>
          <w:rFonts w:hint="default"/>
          <w:lang w:val="vi-VN"/>
        </w:rPr>
        <w:t xml:space="preserve"> </w:t>
      </w:r>
      <w:bookmarkStart w:id="41" w:name="_Toc24145"/>
      <w:r>
        <w:rPr>
          <w:rFonts w:hint="default"/>
          <w:lang w:val="vi-VN"/>
        </w:rPr>
        <w:t>TODO 7.3: Tạo model Booking và Booking Details</w:t>
      </w:r>
      <w:bookmarkEnd w:id="41"/>
    </w:p>
    <w:p w14:paraId="38A45F91">
      <w:r>
        <w:drawing>
          <wp:inline distT="0" distB="0" distL="114300" distR="114300">
            <wp:extent cx="5266690" cy="2962910"/>
            <wp:effectExtent l="0" t="0" r="6350" b="8890"/>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
                    <pic:cNvPicPr>
                      <a:picLocks noChangeAspect="1"/>
                    </pic:cNvPicPr>
                  </pic:nvPicPr>
                  <pic:blipFill>
                    <a:blip r:embed="rId73"/>
                    <a:stretch>
                      <a:fillRect/>
                    </a:stretch>
                  </pic:blipFill>
                  <pic:spPr>
                    <a:xfrm>
                      <a:off x="0" y="0"/>
                      <a:ext cx="5266690" cy="2962910"/>
                    </a:xfrm>
                    <a:prstGeom prst="rect">
                      <a:avLst/>
                    </a:prstGeom>
                    <a:noFill/>
                    <a:ln>
                      <a:noFill/>
                    </a:ln>
                  </pic:spPr>
                </pic:pic>
              </a:graphicData>
            </a:graphic>
          </wp:inline>
        </w:drawing>
      </w:r>
    </w:p>
    <w:p w14:paraId="7633333F">
      <w:r>
        <w:drawing>
          <wp:inline distT="0" distB="0" distL="114300" distR="114300">
            <wp:extent cx="5266690" cy="2962910"/>
            <wp:effectExtent l="0" t="0" r="6350" b="8890"/>
            <wp:docPr id="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
                    <pic:cNvPicPr>
                      <a:picLocks noChangeAspect="1"/>
                    </pic:cNvPicPr>
                  </pic:nvPicPr>
                  <pic:blipFill>
                    <a:blip r:embed="rId74"/>
                    <a:stretch>
                      <a:fillRect/>
                    </a:stretch>
                  </pic:blipFill>
                  <pic:spPr>
                    <a:xfrm>
                      <a:off x="0" y="0"/>
                      <a:ext cx="5266690" cy="2962910"/>
                    </a:xfrm>
                    <a:prstGeom prst="rect">
                      <a:avLst/>
                    </a:prstGeom>
                    <a:noFill/>
                    <a:ln>
                      <a:noFill/>
                    </a:ln>
                  </pic:spPr>
                </pic:pic>
              </a:graphicData>
            </a:graphic>
          </wp:inline>
        </w:drawing>
      </w:r>
    </w:p>
    <w:p w14:paraId="2B637C68">
      <w:r>
        <w:drawing>
          <wp:inline distT="0" distB="0" distL="114300" distR="114300">
            <wp:extent cx="5266690" cy="2962910"/>
            <wp:effectExtent l="0" t="0" r="6350" b="8890"/>
            <wp:docPr id="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
                    <pic:cNvPicPr>
                      <a:picLocks noChangeAspect="1"/>
                    </pic:cNvPicPr>
                  </pic:nvPicPr>
                  <pic:blipFill>
                    <a:blip r:embed="rId75"/>
                    <a:stretch>
                      <a:fillRect/>
                    </a:stretch>
                  </pic:blipFill>
                  <pic:spPr>
                    <a:xfrm>
                      <a:off x="0" y="0"/>
                      <a:ext cx="5266690" cy="2962910"/>
                    </a:xfrm>
                    <a:prstGeom prst="rect">
                      <a:avLst/>
                    </a:prstGeom>
                    <a:noFill/>
                    <a:ln>
                      <a:noFill/>
                    </a:ln>
                  </pic:spPr>
                </pic:pic>
              </a:graphicData>
            </a:graphic>
          </wp:inline>
        </w:drawing>
      </w:r>
    </w:p>
    <w:p w14:paraId="3B7FE495">
      <w:pPr>
        <w:rPr>
          <w:rFonts w:hint="default"/>
          <w:lang w:val="en-US"/>
        </w:rPr>
      </w:pPr>
      <w:r>
        <w:rPr>
          <w:rFonts w:hint="default"/>
          <w:lang w:val="en-US"/>
        </w:rPr>
        <w:t>Commit: feat(booking): add Booking and BookingDetail entities</w:t>
      </w:r>
    </w:p>
    <w:p w14:paraId="202FA30F">
      <w:pPr>
        <w:pStyle w:val="3"/>
        <w:numPr>
          <w:ilvl w:val="1"/>
          <w:numId w:val="11"/>
        </w:numPr>
        <w:bidi w:val="0"/>
        <w:ind w:left="850" w:leftChars="0" w:hanging="453" w:firstLineChars="0"/>
        <w:rPr>
          <w:rFonts w:hint="default"/>
          <w:lang w:val="en-US"/>
        </w:rPr>
      </w:pPr>
      <w:bookmarkStart w:id="42" w:name="_Toc5494"/>
      <w:r>
        <w:rPr>
          <w:rFonts w:hint="default"/>
          <w:lang w:val="en-US"/>
        </w:rPr>
        <w:t>TODO 7.4</w:t>
      </w:r>
      <w:r>
        <w:rPr>
          <w:rFonts w:hint="default"/>
          <w:lang w:val="vi-VN"/>
        </w:rPr>
        <w:t>: Thêm MovieClient để lấy showtime trong Movie</w:t>
      </w:r>
      <w:bookmarkEnd w:id="42"/>
    </w:p>
    <w:p w14:paraId="72B75474">
      <w:r>
        <w:drawing>
          <wp:inline distT="0" distB="0" distL="114300" distR="114300">
            <wp:extent cx="5266690" cy="2962910"/>
            <wp:effectExtent l="0" t="0" r="6350" b="8890"/>
            <wp:docPr id="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
                    <pic:cNvPicPr>
                      <a:picLocks noChangeAspect="1"/>
                    </pic:cNvPicPr>
                  </pic:nvPicPr>
                  <pic:blipFill>
                    <a:blip r:embed="rId76"/>
                    <a:stretch>
                      <a:fillRect/>
                    </a:stretch>
                  </pic:blipFill>
                  <pic:spPr>
                    <a:xfrm>
                      <a:off x="0" y="0"/>
                      <a:ext cx="5266690" cy="2962910"/>
                    </a:xfrm>
                    <a:prstGeom prst="rect">
                      <a:avLst/>
                    </a:prstGeom>
                    <a:noFill/>
                    <a:ln>
                      <a:noFill/>
                    </a:ln>
                  </pic:spPr>
                </pic:pic>
              </a:graphicData>
            </a:graphic>
          </wp:inline>
        </w:drawing>
      </w:r>
    </w:p>
    <w:p w14:paraId="76D4B47C">
      <w:pPr>
        <w:rPr>
          <w:rFonts w:hint="default"/>
          <w:lang w:val="en-US"/>
        </w:rPr>
      </w:pPr>
      <w:r>
        <w:rPr>
          <w:rFonts w:hint="default"/>
          <w:lang w:val="en-US"/>
        </w:rPr>
        <w:t>Commit: feat(booking): add MovieClient feign client with string showtime id</w:t>
      </w:r>
    </w:p>
    <w:p w14:paraId="4B5AA560">
      <w:pPr>
        <w:pStyle w:val="3"/>
        <w:numPr>
          <w:ilvl w:val="1"/>
          <w:numId w:val="11"/>
        </w:numPr>
        <w:bidi w:val="0"/>
        <w:ind w:left="850" w:leftChars="0" w:hanging="453" w:firstLineChars="0"/>
        <w:rPr>
          <w:rFonts w:hint="default"/>
          <w:lang w:val="en-US"/>
        </w:rPr>
      </w:pPr>
      <w:bookmarkStart w:id="43" w:name="_Toc12581"/>
      <w:r>
        <w:rPr>
          <w:rFonts w:hint="default"/>
          <w:lang w:val="en-US"/>
        </w:rPr>
        <w:t>TODO 7.5</w:t>
      </w:r>
      <w:r>
        <w:rPr>
          <w:rFonts w:hint="default"/>
          <w:lang w:val="vi-VN"/>
        </w:rPr>
        <w:t>: Tạo tính năng đặt chỗ với ghế ngồi còn hợp lệ</w:t>
      </w:r>
      <w:bookmarkEnd w:id="43"/>
    </w:p>
    <w:p w14:paraId="2FB5B90E">
      <w:r>
        <w:drawing>
          <wp:inline distT="0" distB="0" distL="114300" distR="114300">
            <wp:extent cx="5266690" cy="2962910"/>
            <wp:effectExtent l="0" t="0" r="6350" b="8890"/>
            <wp:docPr id="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4"/>
                    <pic:cNvPicPr>
                      <a:picLocks noChangeAspect="1"/>
                    </pic:cNvPicPr>
                  </pic:nvPicPr>
                  <pic:blipFill>
                    <a:blip r:embed="rId77"/>
                    <a:stretch>
                      <a:fillRect/>
                    </a:stretch>
                  </pic:blipFill>
                  <pic:spPr>
                    <a:xfrm>
                      <a:off x="0" y="0"/>
                      <a:ext cx="5266690" cy="2962910"/>
                    </a:xfrm>
                    <a:prstGeom prst="rect">
                      <a:avLst/>
                    </a:prstGeom>
                    <a:noFill/>
                    <a:ln>
                      <a:noFill/>
                    </a:ln>
                  </pic:spPr>
                </pic:pic>
              </a:graphicData>
            </a:graphic>
          </wp:inline>
        </w:drawing>
      </w:r>
    </w:p>
    <w:p w14:paraId="036EED99">
      <w:r>
        <w:drawing>
          <wp:inline distT="0" distB="0" distL="114300" distR="114300">
            <wp:extent cx="5266690" cy="2962910"/>
            <wp:effectExtent l="0" t="0" r="6350" b="8890"/>
            <wp:docPr id="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5"/>
                    <pic:cNvPicPr>
                      <a:picLocks noChangeAspect="1"/>
                    </pic:cNvPicPr>
                  </pic:nvPicPr>
                  <pic:blipFill>
                    <a:blip r:embed="rId78"/>
                    <a:stretch>
                      <a:fillRect/>
                    </a:stretch>
                  </pic:blipFill>
                  <pic:spPr>
                    <a:xfrm>
                      <a:off x="0" y="0"/>
                      <a:ext cx="5266690" cy="2962910"/>
                    </a:xfrm>
                    <a:prstGeom prst="rect">
                      <a:avLst/>
                    </a:prstGeom>
                    <a:noFill/>
                    <a:ln>
                      <a:noFill/>
                    </a:ln>
                  </pic:spPr>
                </pic:pic>
              </a:graphicData>
            </a:graphic>
          </wp:inline>
        </w:drawing>
      </w:r>
    </w:p>
    <w:p w14:paraId="2C66C4BF">
      <w:pPr>
        <w:rPr>
          <w:rFonts w:hint="default"/>
          <w:lang w:val="en-US"/>
        </w:rPr>
      </w:pPr>
      <w:r>
        <w:rPr>
          <w:rFonts w:hint="default"/>
          <w:lang w:val="en-US"/>
        </w:rPr>
        <w:t>Commit: feat(booking): implement booking creation with seat validation</w:t>
      </w:r>
    </w:p>
    <w:p w14:paraId="4DC4EBF5">
      <w:pPr>
        <w:pStyle w:val="3"/>
        <w:numPr>
          <w:ilvl w:val="1"/>
          <w:numId w:val="11"/>
        </w:numPr>
        <w:bidi w:val="0"/>
        <w:ind w:left="850" w:leftChars="0" w:hanging="453" w:firstLineChars="0"/>
        <w:rPr>
          <w:rFonts w:hint="default"/>
          <w:lang w:val="en-US"/>
        </w:rPr>
      </w:pPr>
      <w:bookmarkStart w:id="44" w:name="_Toc30193"/>
      <w:r>
        <w:rPr>
          <w:rFonts w:hint="default"/>
          <w:lang w:val="en-US"/>
        </w:rPr>
        <w:t>TODO 7.6</w:t>
      </w:r>
      <w:r>
        <w:rPr>
          <w:rFonts w:hint="default"/>
          <w:lang w:val="vi-VN"/>
        </w:rPr>
        <w:t>: Lấy danh sách ghế trong ShowTime</w:t>
      </w:r>
      <w:bookmarkEnd w:id="44"/>
    </w:p>
    <w:p w14:paraId="51747178">
      <w:pPr>
        <w:rPr>
          <w:rFonts w:hint="default"/>
          <w:lang w:val="en-US"/>
        </w:rPr>
      </w:pPr>
      <w:r>
        <w:drawing>
          <wp:inline distT="0" distB="0" distL="114300" distR="114300">
            <wp:extent cx="5266690" cy="2962910"/>
            <wp:effectExtent l="0" t="0" r="6350" b="8890"/>
            <wp:docPr id="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
                    <pic:cNvPicPr>
                      <a:picLocks noChangeAspect="1"/>
                    </pic:cNvPicPr>
                  </pic:nvPicPr>
                  <pic:blipFill>
                    <a:blip r:embed="rId79"/>
                    <a:stretch>
                      <a:fillRect/>
                    </a:stretch>
                  </pic:blipFill>
                  <pic:spPr>
                    <a:xfrm>
                      <a:off x="0" y="0"/>
                      <a:ext cx="5266690" cy="2962910"/>
                    </a:xfrm>
                    <a:prstGeom prst="rect">
                      <a:avLst/>
                    </a:prstGeom>
                    <a:noFill/>
                    <a:ln>
                      <a:noFill/>
                    </a:ln>
                  </pic:spPr>
                </pic:pic>
              </a:graphicData>
            </a:graphic>
          </wp:inline>
        </w:drawing>
      </w:r>
    </w:p>
    <w:p w14:paraId="44C66D10">
      <w:pPr>
        <w:rPr>
          <w:rFonts w:hint="default"/>
          <w:lang w:val="en-US"/>
        </w:rPr>
      </w:pPr>
      <w:r>
        <w:rPr>
          <w:rFonts w:hint="default"/>
          <w:lang w:val="en-US"/>
        </w:rPr>
        <w:t>Commit:feat(booking): add seat map for a showtime</w:t>
      </w:r>
    </w:p>
    <w:p w14:paraId="007D7435">
      <w:pPr>
        <w:pStyle w:val="3"/>
        <w:numPr>
          <w:ilvl w:val="1"/>
          <w:numId w:val="11"/>
        </w:numPr>
        <w:bidi w:val="0"/>
        <w:ind w:left="850" w:leftChars="0" w:hanging="453" w:firstLineChars="0"/>
        <w:rPr>
          <w:rFonts w:hint="default"/>
          <w:lang w:val="en-US"/>
        </w:rPr>
      </w:pPr>
      <w:bookmarkStart w:id="45" w:name="_Toc3699"/>
      <w:r>
        <w:rPr>
          <w:rFonts w:hint="default"/>
          <w:lang w:val="en-US"/>
        </w:rPr>
        <w:t>TODO 7.7</w:t>
      </w:r>
      <w:r>
        <w:rPr>
          <w:rFonts w:hint="default"/>
          <w:lang w:val="vi-VN"/>
        </w:rPr>
        <w:t>: Tạo api cho booking và seat map</w:t>
      </w:r>
      <w:bookmarkEnd w:id="45"/>
    </w:p>
    <w:p w14:paraId="1DF60C90">
      <w:pPr>
        <w:rPr>
          <w:rFonts w:hint="default"/>
          <w:lang w:val="en-US"/>
        </w:rPr>
      </w:pPr>
      <w:r>
        <w:drawing>
          <wp:inline distT="0" distB="0" distL="114300" distR="114300">
            <wp:extent cx="5266690" cy="2962910"/>
            <wp:effectExtent l="0" t="0" r="6350" b="8890"/>
            <wp:docPr id="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
                    <pic:cNvPicPr>
                      <a:picLocks noChangeAspect="1"/>
                    </pic:cNvPicPr>
                  </pic:nvPicPr>
                  <pic:blipFill>
                    <a:blip r:embed="rId80"/>
                    <a:stretch>
                      <a:fillRect/>
                    </a:stretch>
                  </pic:blipFill>
                  <pic:spPr>
                    <a:xfrm>
                      <a:off x="0" y="0"/>
                      <a:ext cx="5266690" cy="2962910"/>
                    </a:xfrm>
                    <a:prstGeom prst="rect">
                      <a:avLst/>
                    </a:prstGeom>
                    <a:noFill/>
                    <a:ln>
                      <a:noFill/>
                    </a:ln>
                  </pic:spPr>
                </pic:pic>
              </a:graphicData>
            </a:graphic>
          </wp:inline>
        </w:drawing>
      </w:r>
    </w:p>
    <w:p w14:paraId="1EB79F28">
      <w:pPr>
        <w:rPr>
          <w:rFonts w:hint="default"/>
          <w:lang w:val="en-US"/>
        </w:rPr>
      </w:pPr>
      <w:r>
        <w:rPr>
          <w:rFonts w:hint="default"/>
          <w:lang w:val="en-US"/>
        </w:rPr>
        <w:t>Commit: feat(booking): expose create booking and seat map endpoints</w:t>
      </w:r>
    </w:p>
    <w:p w14:paraId="591DC30C">
      <w:pPr>
        <w:pStyle w:val="2"/>
        <w:numPr>
          <w:ilvl w:val="0"/>
          <w:numId w:val="11"/>
        </w:numPr>
        <w:bidi w:val="0"/>
        <w:ind w:left="425" w:leftChars="0" w:hanging="425" w:firstLineChars="0"/>
        <w:rPr>
          <w:rFonts w:hint="default"/>
          <w:lang w:val="en-US"/>
        </w:rPr>
      </w:pPr>
      <w:bookmarkStart w:id="46" w:name="_Toc17644"/>
      <w:r>
        <w:rPr>
          <w:rFonts w:hint="default"/>
          <w:lang w:val="en-US"/>
        </w:rPr>
        <w:t>F8 – History &amp; cancel</w:t>
      </w:r>
      <w:bookmarkEnd w:id="46"/>
    </w:p>
    <w:p w14:paraId="0C039083">
      <w:pPr>
        <w:pStyle w:val="3"/>
        <w:numPr>
          <w:ilvl w:val="1"/>
          <w:numId w:val="11"/>
        </w:numPr>
        <w:bidi w:val="0"/>
        <w:ind w:left="850" w:leftChars="0" w:hanging="453" w:firstLineChars="0"/>
        <w:rPr>
          <w:rFonts w:hint="default"/>
          <w:lang w:val="en-US"/>
        </w:rPr>
      </w:pPr>
      <w:bookmarkStart w:id="47" w:name="_Toc17265"/>
      <w:r>
        <w:rPr>
          <w:rFonts w:hint="default"/>
          <w:lang w:val="en-US"/>
        </w:rPr>
        <w:t>TODO 8.1 - TODO 8.2 - TODO 8.3</w:t>
      </w:r>
      <w:r>
        <w:rPr>
          <w:rFonts w:hint="default"/>
          <w:lang w:val="vi-VN"/>
        </w:rPr>
        <w:t>: Thêm tính năng tìm lịch sử người dùng theo ngày, Hạn chế việc hủy vé bởi người dùng hoặc admin và chỉ hủy được vé 2h trước khi showtime bắt đầu</w:t>
      </w:r>
      <w:bookmarkEnd w:id="47"/>
    </w:p>
    <w:p w14:paraId="577A8545">
      <w:pPr>
        <w:rPr>
          <w:rFonts w:hint="default"/>
          <w:lang w:val="en-US"/>
        </w:rPr>
      </w:pPr>
      <w:r>
        <w:drawing>
          <wp:inline distT="0" distB="0" distL="114300" distR="114300">
            <wp:extent cx="5266690" cy="2962910"/>
            <wp:effectExtent l="0" t="0" r="6350" b="8890"/>
            <wp:docPr id="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6"/>
                    <pic:cNvPicPr>
                      <a:picLocks noChangeAspect="1"/>
                    </pic:cNvPicPr>
                  </pic:nvPicPr>
                  <pic:blipFill>
                    <a:blip r:embed="rId81"/>
                    <a:stretch>
                      <a:fillRect/>
                    </a:stretch>
                  </pic:blipFill>
                  <pic:spPr>
                    <a:xfrm>
                      <a:off x="0" y="0"/>
                      <a:ext cx="5266690" cy="2962910"/>
                    </a:xfrm>
                    <a:prstGeom prst="rect">
                      <a:avLst/>
                    </a:prstGeom>
                    <a:noFill/>
                    <a:ln>
                      <a:noFill/>
                    </a:ln>
                  </pic:spPr>
                </pic:pic>
              </a:graphicData>
            </a:graphic>
          </wp:inline>
        </w:drawing>
      </w:r>
    </w:p>
    <w:p w14:paraId="59923030">
      <w:pPr>
        <w:rPr>
          <w:rFonts w:hint="default"/>
          <w:lang w:val="en-US"/>
        </w:rPr>
      </w:pPr>
    </w:p>
    <w:p w14:paraId="385D30C5">
      <w:pPr>
        <w:rPr>
          <w:rFonts w:hint="default"/>
          <w:lang w:val="en-US"/>
        </w:rPr>
      </w:pPr>
      <w:r>
        <w:rPr>
          <w:rFonts w:hint="default"/>
          <w:lang w:val="en-US"/>
        </w:rPr>
        <w:t xml:space="preserve">Commit: </w:t>
      </w:r>
    </w:p>
    <w:p w14:paraId="2DFB7DD0">
      <w:pPr>
        <w:rPr>
          <w:rFonts w:hint="default"/>
          <w:lang w:val="en-US"/>
        </w:rPr>
      </w:pPr>
      <w:r>
        <w:rPr>
          <w:rFonts w:hint="default"/>
          <w:lang w:val="en-US"/>
        </w:rPr>
        <w:t>- feat(booking): add customer booking history sorted by date</w:t>
      </w:r>
    </w:p>
    <w:p w14:paraId="7FE538E1">
      <w:pPr>
        <w:rPr>
          <w:rFonts w:hint="default"/>
          <w:lang w:val="en-US"/>
        </w:rPr>
      </w:pPr>
      <w:r>
        <w:rPr>
          <w:rFonts w:hint="default"/>
          <w:lang w:val="en-US"/>
        </w:rPr>
        <w:t>- feat(booking): restrict booking detail to owner or admin</w:t>
      </w:r>
    </w:p>
    <w:p w14:paraId="026C0C22">
      <w:pPr>
        <w:rPr>
          <w:rFonts w:hint="default"/>
          <w:lang w:val="en-US"/>
        </w:rPr>
      </w:pPr>
      <w:r>
        <w:rPr>
          <w:rFonts w:hint="default"/>
          <w:lang w:val="en-US"/>
        </w:rPr>
        <w:t>- feat(booking): allow cancelling bookings 2 hours before showtime</w:t>
      </w:r>
    </w:p>
    <w:p w14:paraId="56E13479">
      <w:pPr>
        <w:pStyle w:val="3"/>
        <w:numPr>
          <w:ilvl w:val="1"/>
          <w:numId w:val="11"/>
        </w:numPr>
        <w:bidi w:val="0"/>
        <w:ind w:left="850" w:leftChars="0" w:hanging="453" w:firstLineChars="0"/>
        <w:rPr>
          <w:rFonts w:hint="default"/>
          <w:lang w:val="en-US"/>
        </w:rPr>
      </w:pPr>
      <w:bookmarkStart w:id="48" w:name="_Toc15424"/>
      <w:r>
        <w:rPr>
          <w:rFonts w:hint="default"/>
          <w:lang w:val="en-US"/>
        </w:rPr>
        <w:t>TODO 8.4</w:t>
      </w:r>
      <w:r>
        <w:rPr>
          <w:rFonts w:hint="default"/>
          <w:lang w:val="vi-VN"/>
        </w:rPr>
        <w:t>: Tạo api cho history, detail, cancel và api cho admin có thể xem toàn bộ danh sách</w:t>
      </w:r>
      <w:bookmarkEnd w:id="48"/>
    </w:p>
    <w:p w14:paraId="7F872760">
      <w:pPr>
        <w:rPr>
          <w:rFonts w:hint="default"/>
          <w:lang w:val="en-US"/>
        </w:rPr>
      </w:pPr>
      <w:r>
        <w:drawing>
          <wp:inline distT="0" distB="0" distL="114300" distR="114300">
            <wp:extent cx="5266690" cy="2962910"/>
            <wp:effectExtent l="0" t="0" r="6350" b="8890"/>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
                    <pic:cNvPicPr>
                      <a:picLocks noChangeAspect="1"/>
                    </pic:cNvPicPr>
                  </pic:nvPicPr>
                  <pic:blipFill>
                    <a:blip r:embed="rId82"/>
                    <a:stretch>
                      <a:fillRect/>
                    </a:stretch>
                  </pic:blipFill>
                  <pic:spPr>
                    <a:xfrm>
                      <a:off x="0" y="0"/>
                      <a:ext cx="5266690" cy="2962910"/>
                    </a:xfrm>
                    <a:prstGeom prst="rect">
                      <a:avLst/>
                    </a:prstGeom>
                    <a:noFill/>
                    <a:ln>
                      <a:noFill/>
                    </a:ln>
                  </pic:spPr>
                </pic:pic>
              </a:graphicData>
            </a:graphic>
          </wp:inline>
        </w:drawing>
      </w:r>
    </w:p>
    <w:p w14:paraId="76EEC450">
      <w:pPr>
        <w:rPr>
          <w:rFonts w:hint="default"/>
          <w:lang w:val="en-US"/>
        </w:rPr>
      </w:pPr>
      <w:r>
        <w:rPr>
          <w:rFonts w:hint="default"/>
          <w:lang w:val="en-US"/>
        </w:rPr>
        <w:t>Commit: feat(booking): expose history, detail, cancel and admin list endpoints</w:t>
      </w:r>
    </w:p>
    <w:p w14:paraId="40F6F031">
      <w:pPr>
        <w:pStyle w:val="2"/>
        <w:numPr>
          <w:ilvl w:val="0"/>
          <w:numId w:val="11"/>
        </w:numPr>
        <w:bidi w:val="0"/>
        <w:ind w:left="425" w:leftChars="0" w:hanging="425" w:firstLineChars="0"/>
        <w:rPr>
          <w:rFonts w:hint="default"/>
          <w:lang w:val="en-US"/>
        </w:rPr>
      </w:pPr>
      <w:bookmarkStart w:id="49" w:name="_Toc9771"/>
      <w:r>
        <w:rPr>
          <w:rFonts w:hint="default"/>
          <w:lang w:val="en-US"/>
        </w:rPr>
        <w:t>F9 – Report</w:t>
      </w:r>
      <w:bookmarkEnd w:id="49"/>
    </w:p>
    <w:p w14:paraId="56CC4941">
      <w:pPr>
        <w:pStyle w:val="3"/>
        <w:numPr>
          <w:ilvl w:val="1"/>
          <w:numId w:val="11"/>
        </w:numPr>
        <w:bidi w:val="0"/>
        <w:ind w:left="850" w:leftChars="0" w:hanging="453" w:firstLineChars="0"/>
        <w:rPr>
          <w:rFonts w:hint="default"/>
          <w:lang w:val="en-US"/>
        </w:rPr>
      </w:pPr>
      <w:bookmarkStart w:id="50" w:name="_Toc5910"/>
      <w:r>
        <w:rPr>
          <w:rFonts w:hint="default"/>
          <w:lang w:val="en-US"/>
        </w:rPr>
        <w:t>TODO 9.1</w:t>
      </w:r>
      <w:r>
        <w:rPr>
          <w:rFonts w:hint="default"/>
          <w:lang w:val="vi-VN"/>
        </w:rPr>
        <w:t>: Thêm tìm kiếm trong khoảng Booking date</w:t>
      </w:r>
      <w:bookmarkEnd w:id="50"/>
    </w:p>
    <w:p w14:paraId="0140B713">
      <w:r>
        <w:drawing>
          <wp:inline distT="0" distB="0" distL="114300" distR="114300">
            <wp:extent cx="5266690" cy="2962910"/>
            <wp:effectExtent l="0" t="0" r="6350" b="8890"/>
            <wp:docPr id="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
                    <pic:cNvPicPr>
                      <a:picLocks noChangeAspect="1"/>
                    </pic:cNvPicPr>
                  </pic:nvPicPr>
                  <pic:blipFill>
                    <a:blip r:embed="rId83"/>
                    <a:stretch>
                      <a:fillRect/>
                    </a:stretch>
                  </pic:blipFill>
                  <pic:spPr>
                    <a:xfrm>
                      <a:off x="0" y="0"/>
                      <a:ext cx="5266690" cy="2962910"/>
                    </a:xfrm>
                    <a:prstGeom prst="rect">
                      <a:avLst/>
                    </a:prstGeom>
                    <a:noFill/>
                    <a:ln>
                      <a:noFill/>
                    </a:ln>
                  </pic:spPr>
                </pic:pic>
              </a:graphicData>
            </a:graphic>
          </wp:inline>
        </w:drawing>
      </w:r>
    </w:p>
    <w:p w14:paraId="046030B6">
      <w:pPr>
        <w:rPr>
          <w:rFonts w:hint="default"/>
          <w:lang w:val="en-US"/>
        </w:rPr>
      </w:pPr>
      <w:r>
        <w:rPr>
          <w:rFonts w:hint="default"/>
          <w:lang w:val="en-US"/>
        </w:rPr>
        <w:t>Commit: feat(booking): add report query by booking date range</w:t>
      </w:r>
    </w:p>
    <w:p w14:paraId="6A841B52">
      <w:pPr>
        <w:pStyle w:val="3"/>
        <w:numPr>
          <w:ilvl w:val="1"/>
          <w:numId w:val="11"/>
        </w:numPr>
        <w:bidi w:val="0"/>
        <w:ind w:left="850" w:leftChars="0" w:hanging="453" w:firstLineChars="0"/>
        <w:rPr>
          <w:rFonts w:hint="default"/>
          <w:lang w:val="en-US"/>
        </w:rPr>
      </w:pPr>
      <w:bookmarkStart w:id="51" w:name="_Toc30020"/>
      <w:r>
        <w:rPr>
          <w:rFonts w:hint="default"/>
          <w:lang w:val="en-US"/>
        </w:rPr>
        <w:t>TODO 9.2</w:t>
      </w:r>
      <w:r>
        <w:rPr>
          <w:rFonts w:hint="default"/>
          <w:lang w:val="vi-VN"/>
        </w:rPr>
        <w:t>: Tạo tính năng báo cáo sắp xếp giảm dần</w:t>
      </w:r>
      <w:bookmarkEnd w:id="51"/>
    </w:p>
    <w:p w14:paraId="312E5BF9">
      <w:pPr>
        <w:rPr>
          <w:rFonts w:hint="default"/>
          <w:lang w:val="en-US"/>
        </w:rPr>
      </w:pPr>
      <w:r>
        <w:drawing>
          <wp:inline distT="0" distB="0" distL="114300" distR="114300">
            <wp:extent cx="5266690" cy="2962910"/>
            <wp:effectExtent l="0" t="0" r="6350" b="8890"/>
            <wp:docPr id="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
                    <pic:cNvPicPr>
                      <a:picLocks noChangeAspect="1"/>
                    </pic:cNvPicPr>
                  </pic:nvPicPr>
                  <pic:blipFill>
                    <a:blip r:embed="rId84"/>
                    <a:stretch>
                      <a:fillRect/>
                    </a:stretch>
                  </pic:blipFill>
                  <pic:spPr>
                    <a:xfrm>
                      <a:off x="0" y="0"/>
                      <a:ext cx="5266690" cy="2962910"/>
                    </a:xfrm>
                    <a:prstGeom prst="rect">
                      <a:avLst/>
                    </a:prstGeom>
                    <a:noFill/>
                    <a:ln>
                      <a:noFill/>
                    </a:ln>
                  </pic:spPr>
                </pic:pic>
              </a:graphicData>
            </a:graphic>
          </wp:inline>
        </w:drawing>
      </w:r>
    </w:p>
    <w:p w14:paraId="5C2F67A0">
      <w:pPr>
        <w:rPr>
          <w:rFonts w:hint="default"/>
          <w:lang w:val="en-US"/>
        </w:rPr>
      </w:pPr>
      <w:r>
        <w:rPr>
          <w:rFonts w:hint="default"/>
          <w:lang w:val="en-US"/>
        </w:rPr>
        <w:t>Commit: feat(booking): implement revenue report sorted descending</w:t>
      </w:r>
    </w:p>
    <w:p w14:paraId="3BB66665">
      <w:pPr>
        <w:pStyle w:val="3"/>
        <w:numPr>
          <w:ilvl w:val="1"/>
          <w:numId w:val="11"/>
        </w:numPr>
        <w:bidi w:val="0"/>
        <w:ind w:left="850" w:leftChars="0" w:hanging="453" w:firstLineChars="0"/>
        <w:rPr>
          <w:rFonts w:hint="default"/>
          <w:lang w:val="en-US"/>
        </w:rPr>
      </w:pPr>
      <w:bookmarkStart w:id="52" w:name="_Toc20761"/>
      <w:r>
        <w:rPr>
          <w:rFonts w:hint="default"/>
          <w:lang w:val="en-US"/>
        </w:rPr>
        <w:t>TODO 9.3</w:t>
      </w:r>
      <w:r>
        <w:rPr>
          <w:rFonts w:hint="default"/>
          <w:lang w:val="vi-VN"/>
        </w:rPr>
        <w:t>: Tạo endpoint report</w:t>
      </w:r>
      <w:bookmarkEnd w:id="52"/>
    </w:p>
    <w:p w14:paraId="626BBED4">
      <w:r>
        <w:drawing>
          <wp:inline distT="0" distB="0" distL="114300" distR="114300">
            <wp:extent cx="5266690" cy="2962910"/>
            <wp:effectExtent l="0" t="0" r="6350" b="8890"/>
            <wp:docPr id="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6"/>
                    <pic:cNvPicPr>
                      <a:picLocks noChangeAspect="1"/>
                    </pic:cNvPicPr>
                  </pic:nvPicPr>
                  <pic:blipFill>
                    <a:blip r:embed="rId85"/>
                    <a:stretch>
                      <a:fillRect/>
                    </a:stretch>
                  </pic:blipFill>
                  <pic:spPr>
                    <a:xfrm>
                      <a:off x="0" y="0"/>
                      <a:ext cx="5266690" cy="2962910"/>
                    </a:xfrm>
                    <a:prstGeom prst="rect">
                      <a:avLst/>
                    </a:prstGeom>
                    <a:noFill/>
                    <a:ln>
                      <a:noFill/>
                    </a:ln>
                  </pic:spPr>
                </pic:pic>
              </a:graphicData>
            </a:graphic>
          </wp:inline>
        </w:drawing>
      </w:r>
    </w:p>
    <w:p w14:paraId="403F3F10">
      <w:pPr>
        <w:rPr>
          <w:rFonts w:hint="default"/>
          <w:lang w:val="en-US"/>
        </w:rPr>
      </w:pPr>
      <w:r>
        <w:rPr>
          <w:rFonts w:hint="default"/>
          <w:lang w:val="en-US"/>
        </w:rPr>
        <w:t>Commit: feat(booking): expose GET /api/bookings/report</w:t>
      </w:r>
    </w:p>
    <w:p w14:paraId="43AB17A3">
      <w:pPr>
        <w:rPr>
          <w:rFonts w:hint="default"/>
          <w:lang w:val="en-US"/>
        </w:rPr>
      </w:pPr>
    </w:p>
    <w:p w14:paraId="5E491D5A">
      <w:pPr>
        <w:pStyle w:val="2"/>
        <w:numPr>
          <w:ilvl w:val="0"/>
          <w:numId w:val="11"/>
        </w:numPr>
        <w:bidi w:val="0"/>
        <w:ind w:left="425" w:leftChars="0" w:hanging="425" w:firstLineChars="0"/>
        <w:rPr>
          <w:rFonts w:hint="default"/>
          <w:lang w:val="en-US"/>
        </w:rPr>
      </w:pPr>
      <w:bookmarkStart w:id="53" w:name="_Toc32496"/>
      <w:r>
        <w:rPr>
          <w:rFonts w:hint="default"/>
          <w:lang w:val="en-US"/>
        </w:rPr>
        <w:t>F10 – API Gateway</w:t>
      </w:r>
      <w:bookmarkEnd w:id="53"/>
    </w:p>
    <w:p w14:paraId="6C532865">
      <w:pPr>
        <w:pStyle w:val="3"/>
        <w:numPr>
          <w:ilvl w:val="1"/>
          <w:numId w:val="11"/>
        </w:numPr>
        <w:bidi w:val="0"/>
        <w:ind w:left="850" w:leftChars="0" w:hanging="453" w:firstLineChars="0"/>
        <w:rPr>
          <w:rFonts w:hint="default"/>
          <w:lang w:val="en-US"/>
        </w:rPr>
      </w:pPr>
      <w:bookmarkStart w:id="54" w:name="_Toc1052"/>
      <w:r>
        <w:rPr>
          <w:rFonts w:hint="default"/>
          <w:lang w:val="en-US"/>
        </w:rPr>
        <w:t>TODO 10.1</w:t>
      </w:r>
      <w:r>
        <w:rPr>
          <w:rFonts w:hint="default"/>
          <w:lang w:val="vi-VN"/>
        </w:rPr>
        <w:t>: Cấu hình url và jwt cho apigateway</w:t>
      </w:r>
      <w:bookmarkEnd w:id="54"/>
    </w:p>
    <w:p w14:paraId="21C571F0">
      <w:r>
        <w:drawing>
          <wp:inline distT="0" distB="0" distL="114300" distR="114300">
            <wp:extent cx="5266690" cy="2962910"/>
            <wp:effectExtent l="0" t="0" r="6350" b="8890"/>
            <wp:docPr id="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
                    <pic:cNvPicPr>
                      <a:picLocks noChangeAspect="1"/>
                    </pic:cNvPicPr>
                  </pic:nvPicPr>
                  <pic:blipFill>
                    <a:blip r:embed="rId86"/>
                    <a:stretch>
                      <a:fillRect/>
                    </a:stretch>
                  </pic:blipFill>
                  <pic:spPr>
                    <a:xfrm>
                      <a:off x="0" y="0"/>
                      <a:ext cx="5266690" cy="2962910"/>
                    </a:xfrm>
                    <a:prstGeom prst="rect">
                      <a:avLst/>
                    </a:prstGeom>
                    <a:noFill/>
                    <a:ln>
                      <a:noFill/>
                    </a:ln>
                  </pic:spPr>
                </pic:pic>
              </a:graphicData>
            </a:graphic>
          </wp:inline>
        </w:drawing>
      </w:r>
    </w:p>
    <w:p w14:paraId="491AE498">
      <w:pPr>
        <w:rPr>
          <w:rFonts w:hint="default"/>
          <w:lang w:val="en-US"/>
        </w:rPr>
      </w:pPr>
      <w:r>
        <w:rPr>
          <w:rFonts w:hint="default"/>
          <w:lang w:val="en-US"/>
        </w:rPr>
        <w:t>Commit: chore(gateway): configure service urls and jwt secret</w:t>
      </w:r>
    </w:p>
    <w:p w14:paraId="549E3D29">
      <w:pPr>
        <w:pStyle w:val="3"/>
        <w:numPr>
          <w:ilvl w:val="1"/>
          <w:numId w:val="11"/>
        </w:numPr>
        <w:bidi w:val="0"/>
        <w:ind w:left="850" w:leftChars="0" w:hanging="453" w:firstLineChars="0"/>
        <w:rPr>
          <w:rFonts w:hint="default"/>
          <w:lang w:val="en-US"/>
        </w:rPr>
      </w:pPr>
      <w:bookmarkStart w:id="55" w:name="_Toc4212"/>
      <w:r>
        <w:rPr>
          <w:rFonts w:hint="default"/>
          <w:lang w:val="en-US"/>
        </w:rPr>
        <w:t xml:space="preserve">TODO 10.2: </w:t>
      </w:r>
      <w:r>
        <w:rPr>
          <w:rFonts w:hint="default"/>
          <w:lang w:val="vi-VN"/>
        </w:rPr>
        <w:t>Tạo filter bắt người dùng gửi yêu cầu phải đến từ jwt</w:t>
      </w:r>
      <w:bookmarkEnd w:id="55"/>
    </w:p>
    <w:p w14:paraId="546DBF85">
      <w:r>
        <w:drawing>
          <wp:inline distT="0" distB="0" distL="114300" distR="114300">
            <wp:extent cx="5266690" cy="2962910"/>
            <wp:effectExtent l="0" t="0" r="6350" b="8890"/>
            <wp:docPr id="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
                    <pic:cNvPicPr>
                      <a:picLocks noChangeAspect="1"/>
                    </pic:cNvPicPr>
                  </pic:nvPicPr>
                  <pic:blipFill>
                    <a:blip r:embed="rId87"/>
                    <a:stretch>
                      <a:fillRect/>
                    </a:stretch>
                  </pic:blipFill>
                  <pic:spPr>
                    <a:xfrm>
                      <a:off x="0" y="0"/>
                      <a:ext cx="5266690" cy="2962910"/>
                    </a:xfrm>
                    <a:prstGeom prst="rect">
                      <a:avLst/>
                    </a:prstGeom>
                    <a:noFill/>
                    <a:ln>
                      <a:noFill/>
                    </a:ln>
                  </pic:spPr>
                </pic:pic>
              </a:graphicData>
            </a:graphic>
          </wp:inline>
        </w:drawing>
      </w:r>
    </w:p>
    <w:p w14:paraId="1C1FF92E">
      <w:pPr>
        <w:rPr>
          <w:rFonts w:hint="default"/>
          <w:lang w:val="en-US"/>
        </w:rPr>
      </w:pPr>
      <w:r>
        <w:rPr>
          <w:rFonts w:hint="default"/>
          <w:lang w:val="en-US"/>
        </w:rPr>
        <w:t>Commit: feat(gateway): forward user context headers from jwt</w:t>
      </w:r>
    </w:p>
    <w:p w14:paraId="22277BCB">
      <w:pPr>
        <w:pStyle w:val="3"/>
        <w:numPr>
          <w:ilvl w:val="1"/>
          <w:numId w:val="11"/>
        </w:numPr>
        <w:bidi w:val="0"/>
        <w:ind w:left="850" w:leftChars="0" w:hanging="453" w:firstLineChars="0"/>
        <w:rPr>
          <w:rFonts w:hint="default"/>
          <w:lang w:val="en-US"/>
        </w:rPr>
      </w:pPr>
      <w:bookmarkStart w:id="56" w:name="_Toc5"/>
      <w:r>
        <w:rPr>
          <w:rFonts w:hint="default"/>
          <w:lang w:val="en-US"/>
        </w:rPr>
        <w:t>TODO 10.3</w:t>
      </w:r>
      <w:r>
        <w:rPr>
          <w:rFonts w:hint="default"/>
          <w:lang w:val="vi-VN"/>
        </w:rPr>
        <w:t>: Cấu hình định tuyến</w:t>
      </w:r>
      <w:bookmarkEnd w:id="56"/>
    </w:p>
    <w:p w14:paraId="294676FD">
      <w:r>
        <w:drawing>
          <wp:inline distT="0" distB="0" distL="114300" distR="114300">
            <wp:extent cx="5266690" cy="2962910"/>
            <wp:effectExtent l="0" t="0" r="6350" b="8890"/>
            <wp:docPr id="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
                    <pic:cNvPicPr>
                      <a:picLocks noChangeAspect="1"/>
                    </pic:cNvPicPr>
                  </pic:nvPicPr>
                  <pic:blipFill>
                    <a:blip r:embed="rId88"/>
                    <a:stretch>
                      <a:fillRect/>
                    </a:stretch>
                  </pic:blipFill>
                  <pic:spPr>
                    <a:xfrm>
                      <a:off x="0" y="0"/>
                      <a:ext cx="5266690" cy="2962910"/>
                    </a:xfrm>
                    <a:prstGeom prst="rect">
                      <a:avLst/>
                    </a:prstGeom>
                    <a:noFill/>
                    <a:ln>
                      <a:noFill/>
                    </a:ln>
                  </pic:spPr>
                </pic:pic>
              </a:graphicData>
            </a:graphic>
          </wp:inline>
        </w:drawing>
      </w:r>
    </w:p>
    <w:p w14:paraId="256915D6">
      <w:pPr>
        <w:rPr>
          <w:rFonts w:hint="default"/>
          <w:lang w:val="en-US"/>
        </w:rPr>
      </w:pPr>
      <w:r>
        <w:drawing>
          <wp:inline distT="0" distB="0" distL="114300" distR="114300">
            <wp:extent cx="5266690" cy="2962910"/>
            <wp:effectExtent l="0" t="0" r="6350" b="8890"/>
            <wp:docPr id="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0"/>
                    <pic:cNvPicPr>
                      <a:picLocks noChangeAspect="1"/>
                    </pic:cNvPicPr>
                  </pic:nvPicPr>
                  <pic:blipFill>
                    <a:blip r:embed="rId89"/>
                    <a:stretch>
                      <a:fillRect/>
                    </a:stretch>
                  </pic:blipFill>
                  <pic:spPr>
                    <a:xfrm>
                      <a:off x="0" y="0"/>
                      <a:ext cx="5266690" cy="2962910"/>
                    </a:xfrm>
                    <a:prstGeom prst="rect">
                      <a:avLst/>
                    </a:prstGeom>
                    <a:noFill/>
                    <a:ln>
                      <a:noFill/>
                    </a:ln>
                  </pic:spPr>
                </pic:pic>
              </a:graphicData>
            </a:graphic>
          </wp:inline>
        </w:drawing>
      </w:r>
    </w:p>
    <w:p w14:paraId="04565B45">
      <w:pPr>
        <w:rPr>
          <w:rFonts w:hint="default"/>
          <w:lang w:val="en-US"/>
        </w:rPr>
      </w:pPr>
      <w:r>
        <w:rPr>
          <w:rFonts w:hint="default"/>
          <w:lang w:val="en-US"/>
        </w:rPr>
        <w:t>Commit: feat(gateway): add routes for customer, movie and booking services</w:t>
      </w:r>
    </w:p>
    <w:p w14:paraId="6C536907">
      <w:pPr>
        <w:rPr>
          <w:rFonts w:hint="default"/>
          <w:lang w:val="en-US"/>
        </w:rPr>
      </w:pPr>
    </w:p>
    <w:p w14:paraId="0EFD5C5D">
      <w:pPr>
        <w:pStyle w:val="3"/>
        <w:numPr>
          <w:ilvl w:val="1"/>
          <w:numId w:val="11"/>
        </w:numPr>
        <w:bidi w:val="0"/>
        <w:ind w:left="850" w:leftChars="0" w:hanging="453" w:firstLineChars="0"/>
        <w:rPr>
          <w:rFonts w:hint="default"/>
          <w:lang w:val="en-US"/>
        </w:rPr>
      </w:pPr>
      <w:bookmarkStart w:id="57" w:name="_Toc31474"/>
      <w:r>
        <w:rPr>
          <w:rFonts w:hint="default"/>
          <w:lang w:val="en-US"/>
        </w:rPr>
        <w:t>TODO 10.4: Thi</w:t>
      </w:r>
      <w:r>
        <w:rPr>
          <w:rFonts w:hint="default"/>
          <w:lang w:val="vi-VN"/>
        </w:rPr>
        <w:t>ếp lập gác cổng cho jwt và endpoint</w:t>
      </w:r>
      <w:bookmarkEnd w:id="57"/>
    </w:p>
    <w:p w14:paraId="2CD7066C">
      <w:r>
        <w:drawing>
          <wp:inline distT="0" distB="0" distL="114300" distR="114300">
            <wp:extent cx="5266690" cy="2962910"/>
            <wp:effectExtent l="0" t="0" r="6350" b="8890"/>
            <wp:docPr id="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1"/>
                    <pic:cNvPicPr>
                      <a:picLocks noChangeAspect="1"/>
                    </pic:cNvPicPr>
                  </pic:nvPicPr>
                  <pic:blipFill>
                    <a:blip r:embed="rId90"/>
                    <a:stretch>
                      <a:fillRect/>
                    </a:stretch>
                  </pic:blipFill>
                  <pic:spPr>
                    <a:xfrm>
                      <a:off x="0" y="0"/>
                      <a:ext cx="5266690" cy="2962910"/>
                    </a:xfrm>
                    <a:prstGeom prst="rect">
                      <a:avLst/>
                    </a:prstGeom>
                    <a:noFill/>
                    <a:ln>
                      <a:noFill/>
                    </a:ln>
                  </pic:spPr>
                </pic:pic>
              </a:graphicData>
            </a:graphic>
          </wp:inline>
        </w:drawing>
      </w:r>
    </w:p>
    <w:p w14:paraId="0A98317B">
      <w:pPr>
        <w:rPr>
          <w:rFonts w:hint="default"/>
          <w:lang w:val="en-US"/>
        </w:rPr>
      </w:pPr>
      <w:r>
        <w:drawing>
          <wp:inline distT="0" distB="0" distL="114300" distR="114300">
            <wp:extent cx="5266690" cy="2962910"/>
            <wp:effectExtent l="0" t="0" r="6350" b="8890"/>
            <wp:docPr id="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2"/>
                    <pic:cNvPicPr>
                      <a:picLocks noChangeAspect="1"/>
                    </pic:cNvPicPr>
                  </pic:nvPicPr>
                  <pic:blipFill>
                    <a:blip r:embed="rId91"/>
                    <a:stretch>
                      <a:fillRect/>
                    </a:stretch>
                  </pic:blipFill>
                  <pic:spPr>
                    <a:xfrm>
                      <a:off x="0" y="0"/>
                      <a:ext cx="5266690" cy="2962910"/>
                    </a:xfrm>
                    <a:prstGeom prst="rect">
                      <a:avLst/>
                    </a:prstGeom>
                    <a:noFill/>
                    <a:ln>
                      <a:noFill/>
                    </a:ln>
                  </pic:spPr>
                </pic:pic>
              </a:graphicData>
            </a:graphic>
          </wp:inline>
        </w:drawing>
      </w:r>
    </w:p>
    <w:p w14:paraId="0960D145">
      <w:pPr>
        <w:rPr>
          <w:rFonts w:hint="default"/>
          <w:lang w:val="en-US"/>
        </w:rPr>
      </w:pPr>
      <w:r>
        <w:rPr>
          <w:rFonts w:hint="default"/>
          <w:lang w:val="en-US"/>
        </w:rPr>
        <w:t>Commit: feat(gateway): secure endpoints with jwt and role-based rules</w:t>
      </w:r>
    </w:p>
    <w:p w14:paraId="05C6C38F">
      <w:pPr>
        <w:pStyle w:val="2"/>
        <w:numPr>
          <w:ilvl w:val="0"/>
          <w:numId w:val="11"/>
        </w:numPr>
        <w:bidi w:val="0"/>
        <w:ind w:left="425" w:leftChars="0" w:hanging="425" w:firstLineChars="0"/>
        <w:rPr>
          <w:rFonts w:hint="default"/>
          <w:lang w:val="en-US"/>
        </w:rPr>
      </w:pPr>
      <w:bookmarkStart w:id="58" w:name="_Toc22271"/>
      <w:r>
        <w:rPr>
          <w:rFonts w:hint="default"/>
          <w:lang w:val="en-US"/>
        </w:rPr>
        <w:t>F11 – Postman</w:t>
      </w:r>
      <w:bookmarkEnd w:id="58"/>
    </w:p>
    <w:p w14:paraId="27130261">
      <w:pPr>
        <w:pStyle w:val="3"/>
        <w:numPr>
          <w:ilvl w:val="1"/>
          <w:numId w:val="11"/>
        </w:numPr>
        <w:bidi w:val="0"/>
        <w:ind w:left="850" w:leftChars="0" w:hanging="453" w:firstLineChars="0"/>
        <w:rPr>
          <w:rFonts w:hint="default"/>
          <w:lang w:val="en-US"/>
        </w:rPr>
      </w:pPr>
      <w:bookmarkStart w:id="59" w:name="_Toc8011"/>
      <w:r>
        <w:rPr>
          <w:rFonts w:hint="default"/>
          <w:lang w:val="en-US"/>
        </w:rPr>
        <w:t>TODO 11.1 - TODO 11.2</w:t>
      </w:r>
      <w:r>
        <w:rPr>
          <w:rFonts w:hint="default"/>
          <w:lang w:val="vi-VN"/>
        </w:rPr>
        <w:t>: Tạo collection và môi trường để test các chứng năng lẫn endpoint</w:t>
      </w:r>
      <w:bookmarkEnd w:id="59"/>
      <w:r>
        <w:rPr>
          <w:rFonts w:hint="default"/>
          <w:lang w:val="vi-VN"/>
        </w:rPr>
        <w:t xml:space="preserve"> </w:t>
      </w:r>
    </w:p>
    <w:p w14:paraId="23EBBD8D">
      <w:r>
        <w:drawing>
          <wp:inline distT="0" distB="0" distL="114300" distR="114300">
            <wp:extent cx="5266690" cy="2962910"/>
            <wp:effectExtent l="0" t="0" r="6350" b="8890"/>
            <wp:docPr id="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3"/>
                    <pic:cNvPicPr>
                      <a:picLocks noChangeAspect="1"/>
                    </pic:cNvPicPr>
                  </pic:nvPicPr>
                  <pic:blipFill>
                    <a:blip r:embed="rId92"/>
                    <a:stretch>
                      <a:fillRect/>
                    </a:stretch>
                  </pic:blipFill>
                  <pic:spPr>
                    <a:xfrm>
                      <a:off x="0" y="0"/>
                      <a:ext cx="5266690" cy="2962910"/>
                    </a:xfrm>
                    <a:prstGeom prst="rect">
                      <a:avLst/>
                    </a:prstGeom>
                    <a:noFill/>
                    <a:ln>
                      <a:noFill/>
                    </a:ln>
                  </pic:spPr>
                </pic:pic>
              </a:graphicData>
            </a:graphic>
          </wp:inline>
        </w:drawing>
      </w:r>
    </w:p>
    <w:p w14:paraId="32D390B6">
      <w:pPr>
        <w:rPr>
          <w:rFonts w:hint="default"/>
          <w:lang w:val="en-US"/>
        </w:rPr>
      </w:pPr>
      <w:r>
        <w:drawing>
          <wp:inline distT="0" distB="0" distL="114300" distR="114300">
            <wp:extent cx="2491740" cy="2156460"/>
            <wp:effectExtent l="0" t="0" r="7620" b="7620"/>
            <wp:docPr id="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4"/>
                    <pic:cNvPicPr>
                      <a:picLocks noChangeAspect="1"/>
                    </pic:cNvPicPr>
                  </pic:nvPicPr>
                  <pic:blipFill>
                    <a:blip r:embed="rId93"/>
                    <a:stretch>
                      <a:fillRect/>
                    </a:stretch>
                  </pic:blipFill>
                  <pic:spPr>
                    <a:xfrm>
                      <a:off x="0" y="0"/>
                      <a:ext cx="2491740" cy="2156460"/>
                    </a:xfrm>
                    <a:prstGeom prst="rect">
                      <a:avLst/>
                    </a:prstGeom>
                    <a:noFill/>
                    <a:ln>
                      <a:noFill/>
                    </a:ln>
                  </pic:spPr>
                </pic:pic>
              </a:graphicData>
            </a:graphic>
          </wp:inline>
        </w:drawing>
      </w:r>
    </w:p>
    <w:p w14:paraId="3CBC3179">
      <w:pPr>
        <w:rPr>
          <w:rFonts w:hint="default"/>
          <w:lang w:val="en-US"/>
        </w:rPr>
      </w:pPr>
      <w:r>
        <w:rPr>
          <w:rFonts w:hint="default"/>
          <w:lang w:val="en-US"/>
        </w:rPr>
        <w:t xml:space="preserve">Commit: </w:t>
      </w:r>
    </w:p>
    <w:p w14:paraId="2F10312D">
      <w:pPr>
        <w:rPr>
          <w:rFonts w:hint="default"/>
          <w:lang w:val="en-US"/>
        </w:rPr>
      </w:pPr>
      <w:r>
        <w:rPr>
          <w:rFonts w:hint="default"/>
          <w:lang w:val="en-US"/>
        </w:rPr>
        <w:t>test(postman): add local environment</w:t>
      </w:r>
    </w:p>
    <w:p w14:paraId="48B2115F">
      <w:pPr>
        <w:rPr>
          <w:rFonts w:hint="default"/>
          <w:lang w:val="vi-VN"/>
        </w:rPr>
      </w:pPr>
      <w:r>
        <w:rPr>
          <w:rFonts w:hint="default"/>
          <w:lang w:val="en-US"/>
        </w:rPr>
        <w:t>test(postman): add collection with test scripts for F1-F10</w:t>
      </w:r>
      <w:r>
        <w:rPr>
          <w:rFonts w:hint="default"/>
          <w:lang w:val="en-US"/>
        </w:rPr>
        <w:br w:type="textWrapping"/>
      </w:r>
      <w:r>
        <w:rPr>
          <w:rFonts w:hint="default"/>
          <w:lang w:val="en-US"/>
        </w:rPr>
        <w:br w:type="textWrapping"/>
      </w:r>
      <w:r>
        <w:rPr>
          <w:rFonts w:hint="default"/>
          <w:lang w:val="vi-VN"/>
        </w:rPr>
        <w:t>Có trong folder postman hết</w:t>
      </w:r>
    </w:p>
    <w:p w14:paraId="12288101">
      <w:pPr>
        <w:pStyle w:val="3"/>
        <w:numPr>
          <w:ilvl w:val="1"/>
          <w:numId w:val="11"/>
        </w:numPr>
        <w:bidi w:val="0"/>
        <w:ind w:left="850" w:leftChars="0" w:hanging="453" w:firstLineChars="0"/>
        <w:rPr>
          <w:rFonts w:hint="default"/>
          <w:lang w:val="vi-VN"/>
        </w:rPr>
      </w:pPr>
      <w:bookmarkStart w:id="60" w:name="_Toc10301"/>
      <w:r>
        <w:rPr>
          <w:rFonts w:hint="default"/>
          <w:lang w:val="vi-VN"/>
        </w:rPr>
        <w:t>TODO 11.3: Trạng thái test case khi chạy collection</w:t>
      </w:r>
      <w:bookmarkEnd w:id="60"/>
    </w:p>
    <w:p w14:paraId="1FE4AEFD">
      <w:r>
        <w:drawing>
          <wp:inline distT="0" distB="0" distL="114300" distR="114300">
            <wp:extent cx="5266690" cy="2962910"/>
            <wp:effectExtent l="0" t="0" r="6350" b="8890"/>
            <wp:docPr id="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5"/>
                    <pic:cNvPicPr>
                      <a:picLocks noChangeAspect="1"/>
                    </pic:cNvPicPr>
                  </pic:nvPicPr>
                  <pic:blipFill>
                    <a:blip r:embed="rId94"/>
                    <a:stretch>
                      <a:fillRect/>
                    </a:stretch>
                  </pic:blipFill>
                  <pic:spPr>
                    <a:xfrm>
                      <a:off x="0" y="0"/>
                      <a:ext cx="5266690" cy="2962910"/>
                    </a:xfrm>
                    <a:prstGeom prst="rect">
                      <a:avLst/>
                    </a:prstGeom>
                    <a:noFill/>
                    <a:ln>
                      <a:noFill/>
                    </a:ln>
                  </pic:spPr>
                </pic:pic>
              </a:graphicData>
            </a:graphic>
          </wp:inline>
        </w:drawing>
      </w:r>
    </w:p>
    <w:p w14:paraId="40023775">
      <w:r>
        <w:drawing>
          <wp:inline distT="0" distB="0" distL="114300" distR="114300">
            <wp:extent cx="5266690" cy="2962910"/>
            <wp:effectExtent l="0" t="0" r="6350" b="8890"/>
            <wp:docPr id="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6"/>
                    <pic:cNvPicPr>
                      <a:picLocks noChangeAspect="1"/>
                    </pic:cNvPicPr>
                  </pic:nvPicPr>
                  <pic:blipFill>
                    <a:blip r:embed="rId95"/>
                    <a:stretch>
                      <a:fillRect/>
                    </a:stretch>
                  </pic:blipFill>
                  <pic:spPr>
                    <a:xfrm>
                      <a:off x="0" y="0"/>
                      <a:ext cx="5266690" cy="2962910"/>
                    </a:xfrm>
                    <a:prstGeom prst="rect">
                      <a:avLst/>
                    </a:prstGeom>
                    <a:noFill/>
                    <a:ln>
                      <a:noFill/>
                    </a:ln>
                  </pic:spPr>
                </pic:pic>
              </a:graphicData>
            </a:graphic>
          </wp:inline>
        </w:drawing>
      </w:r>
    </w:p>
    <w:p w14:paraId="7D431314">
      <w:r>
        <w:drawing>
          <wp:inline distT="0" distB="0" distL="114300" distR="114300">
            <wp:extent cx="5266690" cy="2962910"/>
            <wp:effectExtent l="0" t="0" r="6350" b="8890"/>
            <wp:docPr id="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7"/>
                    <pic:cNvPicPr>
                      <a:picLocks noChangeAspect="1"/>
                    </pic:cNvPicPr>
                  </pic:nvPicPr>
                  <pic:blipFill>
                    <a:blip r:embed="rId96"/>
                    <a:stretch>
                      <a:fillRect/>
                    </a:stretch>
                  </pic:blipFill>
                  <pic:spPr>
                    <a:xfrm>
                      <a:off x="0" y="0"/>
                      <a:ext cx="5266690" cy="2962910"/>
                    </a:xfrm>
                    <a:prstGeom prst="rect">
                      <a:avLst/>
                    </a:prstGeom>
                    <a:noFill/>
                    <a:ln>
                      <a:noFill/>
                    </a:ln>
                  </pic:spPr>
                </pic:pic>
              </a:graphicData>
            </a:graphic>
          </wp:inline>
        </w:drawing>
      </w:r>
    </w:p>
    <w:p w14:paraId="02F1B240">
      <w:r>
        <w:drawing>
          <wp:inline distT="0" distB="0" distL="114300" distR="114300">
            <wp:extent cx="5266690" cy="2962910"/>
            <wp:effectExtent l="0" t="0" r="6350" b="8890"/>
            <wp:docPr id="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8"/>
                    <pic:cNvPicPr>
                      <a:picLocks noChangeAspect="1"/>
                    </pic:cNvPicPr>
                  </pic:nvPicPr>
                  <pic:blipFill>
                    <a:blip r:embed="rId97"/>
                    <a:stretch>
                      <a:fillRect/>
                    </a:stretch>
                  </pic:blipFill>
                  <pic:spPr>
                    <a:xfrm>
                      <a:off x="0" y="0"/>
                      <a:ext cx="5266690" cy="2962910"/>
                    </a:xfrm>
                    <a:prstGeom prst="rect">
                      <a:avLst/>
                    </a:prstGeom>
                    <a:noFill/>
                    <a:ln>
                      <a:noFill/>
                    </a:ln>
                  </pic:spPr>
                </pic:pic>
              </a:graphicData>
            </a:graphic>
          </wp:inline>
        </w:drawing>
      </w:r>
    </w:p>
    <w:p w14:paraId="0ED0DB50">
      <w:r>
        <w:drawing>
          <wp:inline distT="0" distB="0" distL="114300" distR="114300">
            <wp:extent cx="5266690" cy="2962910"/>
            <wp:effectExtent l="0" t="0" r="6350" b="8890"/>
            <wp:docPr id="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9"/>
                    <pic:cNvPicPr>
                      <a:picLocks noChangeAspect="1"/>
                    </pic:cNvPicPr>
                  </pic:nvPicPr>
                  <pic:blipFill>
                    <a:blip r:embed="rId98"/>
                    <a:stretch>
                      <a:fillRect/>
                    </a:stretch>
                  </pic:blipFill>
                  <pic:spPr>
                    <a:xfrm>
                      <a:off x="0" y="0"/>
                      <a:ext cx="5266690" cy="2962910"/>
                    </a:xfrm>
                    <a:prstGeom prst="rect">
                      <a:avLst/>
                    </a:prstGeom>
                    <a:noFill/>
                    <a:ln>
                      <a:noFill/>
                    </a:ln>
                  </pic:spPr>
                </pic:pic>
              </a:graphicData>
            </a:graphic>
          </wp:inline>
        </w:drawing>
      </w:r>
    </w:p>
    <w:p w14:paraId="646A60BB">
      <w:r>
        <w:drawing>
          <wp:inline distT="0" distB="0" distL="114300" distR="114300">
            <wp:extent cx="5266690" cy="2962910"/>
            <wp:effectExtent l="0" t="0" r="6350" b="8890"/>
            <wp:docPr id="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0"/>
                    <pic:cNvPicPr>
                      <a:picLocks noChangeAspect="1"/>
                    </pic:cNvPicPr>
                  </pic:nvPicPr>
                  <pic:blipFill>
                    <a:blip r:embed="rId99"/>
                    <a:stretch>
                      <a:fillRect/>
                    </a:stretch>
                  </pic:blipFill>
                  <pic:spPr>
                    <a:xfrm>
                      <a:off x="0" y="0"/>
                      <a:ext cx="5266690" cy="2962910"/>
                    </a:xfrm>
                    <a:prstGeom prst="rect">
                      <a:avLst/>
                    </a:prstGeom>
                    <a:noFill/>
                    <a:ln>
                      <a:noFill/>
                    </a:ln>
                  </pic:spPr>
                </pic:pic>
              </a:graphicData>
            </a:graphic>
          </wp:inline>
        </w:drawing>
      </w:r>
    </w:p>
    <w:p w14:paraId="3C6B394F">
      <w:pPr>
        <w:rPr>
          <w:rFonts w:hint="default"/>
          <w:lang w:val="vi-VN"/>
        </w:rPr>
      </w:pPr>
      <w:r>
        <w:rPr>
          <w:rFonts w:hint="default"/>
          <w:lang w:val="vi-VN"/>
        </w:rPr>
        <w:t>Commit: docs: add collection runner result screenshot</w:t>
      </w:r>
    </w:p>
    <w:p w14:paraId="4242A80F">
      <w:pPr>
        <w:pStyle w:val="2"/>
        <w:numPr>
          <w:numId w:val="0"/>
        </w:numPr>
        <w:bidi w:val="0"/>
        <w:ind w:leftChars="0"/>
        <w:rPr>
          <w:rFonts w:hint="default"/>
          <w:lang w:val="vi-VN"/>
        </w:rPr>
      </w:pPr>
    </w:p>
    <w:p w14:paraId="1964AA9D">
      <w:pPr>
        <w:rPr>
          <w:rFonts w:hint="default"/>
          <w:lang w:val="vi-VN"/>
        </w:rPr>
      </w:pPr>
      <w:bookmarkStart w:id="61" w:name="_GoBack"/>
      <w:bookmarkEnd w:id="61"/>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71F70">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A37F2A">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5EA37F2A">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870C">
    <w:pPr>
      <w:pStyle w:val="40"/>
      <w:rPr>
        <w:rFonts w:hint="default"/>
        <w:lang w:val="en-US"/>
      </w:rPr>
    </w:pPr>
    <w:r>
      <w:rPr>
        <w:rFonts w:hint="default"/>
        <w:lang w:val="vi-VN"/>
      </w:rPr>
      <w:t>Báo cáo Assignment 1 – FA26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5B9F6240"/>
    <w:multiLevelType w:val="multilevel"/>
    <w:tmpl w:val="5B9F624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1C4AC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964C25"/>
    <w:rsid w:val="02C10E79"/>
    <w:rsid w:val="04C335CE"/>
    <w:rsid w:val="05503AC8"/>
    <w:rsid w:val="06A50B76"/>
    <w:rsid w:val="06CE4CD6"/>
    <w:rsid w:val="073316DF"/>
    <w:rsid w:val="078E2CF2"/>
    <w:rsid w:val="07C440E8"/>
    <w:rsid w:val="083612A8"/>
    <w:rsid w:val="08914E9E"/>
    <w:rsid w:val="0AFE06BF"/>
    <w:rsid w:val="0B63273E"/>
    <w:rsid w:val="0B6C7DF0"/>
    <w:rsid w:val="0BE14338"/>
    <w:rsid w:val="0BF95B27"/>
    <w:rsid w:val="0CB06B5C"/>
    <w:rsid w:val="0D894880"/>
    <w:rsid w:val="0DB20D09"/>
    <w:rsid w:val="0E336CD8"/>
    <w:rsid w:val="0F2B6A4C"/>
    <w:rsid w:val="0F786D63"/>
    <w:rsid w:val="0FD34206"/>
    <w:rsid w:val="103E0032"/>
    <w:rsid w:val="10526CD3"/>
    <w:rsid w:val="10CF50A9"/>
    <w:rsid w:val="119D0D03"/>
    <w:rsid w:val="11C0272D"/>
    <w:rsid w:val="142676D5"/>
    <w:rsid w:val="14AB30F5"/>
    <w:rsid w:val="15E00F73"/>
    <w:rsid w:val="164D3B25"/>
    <w:rsid w:val="16AD15C0"/>
    <w:rsid w:val="16C90EF1"/>
    <w:rsid w:val="1AF225C5"/>
    <w:rsid w:val="1CB0381F"/>
    <w:rsid w:val="1CBF2475"/>
    <w:rsid w:val="1D1D719C"/>
    <w:rsid w:val="1D3B5982"/>
    <w:rsid w:val="1D3C5874"/>
    <w:rsid w:val="1DF11C2D"/>
    <w:rsid w:val="1E447C95"/>
    <w:rsid w:val="1E7D4396"/>
    <w:rsid w:val="1EEA43EA"/>
    <w:rsid w:val="1F20231F"/>
    <w:rsid w:val="1F3B094B"/>
    <w:rsid w:val="1F91749D"/>
    <w:rsid w:val="20C067BC"/>
    <w:rsid w:val="20C54829"/>
    <w:rsid w:val="20DB03F7"/>
    <w:rsid w:val="21703D3E"/>
    <w:rsid w:val="21823A71"/>
    <w:rsid w:val="21CE2E82"/>
    <w:rsid w:val="22181FFD"/>
    <w:rsid w:val="221F7118"/>
    <w:rsid w:val="223E223C"/>
    <w:rsid w:val="22FE6DF7"/>
    <w:rsid w:val="23531B69"/>
    <w:rsid w:val="23AB3753"/>
    <w:rsid w:val="23EB3B50"/>
    <w:rsid w:val="25D0124F"/>
    <w:rsid w:val="25FA0CD9"/>
    <w:rsid w:val="28E374EB"/>
    <w:rsid w:val="296543A4"/>
    <w:rsid w:val="29CA0B66"/>
    <w:rsid w:val="2A423861"/>
    <w:rsid w:val="2A8B7BD3"/>
    <w:rsid w:val="2B1F57CD"/>
    <w:rsid w:val="2B8855E7"/>
    <w:rsid w:val="2B9D45A2"/>
    <w:rsid w:val="2C261412"/>
    <w:rsid w:val="2C8148F3"/>
    <w:rsid w:val="2D6F75A0"/>
    <w:rsid w:val="2EEA3285"/>
    <w:rsid w:val="2F390DEF"/>
    <w:rsid w:val="2F731EE4"/>
    <w:rsid w:val="30052AD8"/>
    <w:rsid w:val="302A5A00"/>
    <w:rsid w:val="30677CC3"/>
    <w:rsid w:val="31025E73"/>
    <w:rsid w:val="31F80989"/>
    <w:rsid w:val="3447392B"/>
    <w:rsid w:val="34DB3F45"/>
    <w:rsid w:val="351A6043"/>
    <w:rsid w:val="3555038B"/>
    <w:rsid w:val="356C3834"/>
    <w:rsid w:val="35941976"/>
    <w:rsid w:val="35B42EE7"/>
    <w:rsid w:val="36940D18"/>
    <w:rsid w:val="38527D74"/>
    <w:rsid w:val="38ED59F4"/>
    <w:rsid w:val="39616936"/>
    <w:rsid w:val="3973423F"/>
    <w:rsid w:val="3A160959"/>
    <w:rsid w:val="3A4D68B5"/>
    <w:rsid w:val="3A9956AF"/>
    <w:rsid w:val="3AA3757C"/>
    <w:rsid w:val="3BF3242B"/>
    <w:rsid w:val="3C291261"/>
    <w:rsid w:val="3CC350C0"/>
    <w:rsid w:val="3E0F3A5D"/>
    <w:rsid w:val="3E1B0B74"/>
    <w:rsid w:val="3E65226D"/>
    <w:rsid w:val="3EC3599D"/>
    <w:rsid w:val="3F2D1EAB"/>
    <w:rsid w:val="3F402ED5"/>
    <w:rsid w:val="3FCC262F"/>
    <w:rsid w:val="42062425"/>
    <w:rsid w:val="42294B17"/>
    <w:rsid w:val="42C34294"/>
    <w:rsid w:val="42F25864"/>
    <w:rsid w:val="43182221"/>
    <w:rsid w:val="43CC72B2"/>
    <w:rsid w:val="44433F0D"/>
    <w:rsid w:val="446631C8"/>
    <w:rsid w:val="46726720"/>
    <w:rsid w:val="491102ED"/>
    <w:rsid w:val="495D761D"/>
    <w:rsid w:val="4A2B0A3A"/>
    <w:rsid w:val="4ACB00B3"/>
    <w:rsid w:val="4BEB02E1"/>
    <w:rsid w:val="4C7B1665"/>
    <w:rsid w:val="4E0F4E9D"/>
    <w:rsid w:val="4E4C0585"/>
    <w:rsid w:val="50A53BDC"/>
    <w:rsid w:val="50D82199"/>
    <w:rsid w:val="50F22C0D"/>
    <w:rsid w:val="50FE57E0"/>
    <w:rsid w:val="511E0023"/>
    <w:rsid w:val="516C7467"/>
    <w:rsid w:val="51D20DCB"/>
    <w:rsid w:val="51EB1CF5"/>
    <w:rsid w:val="539719D0"/>
    <w:rsid w:val="53A33245"/>
    <w:rsid w:val="547D09A9"/>
    <w:rsid w:val="56D368FF"/>
    <w:rsid w:val="5731781C"/>
    <w:rsid w:val="579B414A"/>
    <w:rsid w:val="57BF5603"/>
    <w:rsid w:val="57DA7B88"/>
    <w:rsid w:val="58032874"/>
    <w:rsid w:val="58B62318"/>
    <w:rsid w:val="59564420"/>
    <w:rsid w:val="5AA24693"/>
    <w:rsid w:val="5B0A4D6B"/>
    <w:rsid w:val="5B615779"/>
    <w:rsid w:val="5B6A42E3"/>
    <w:rsid w:val="5C54092F"/>
    <w:rsid w:val="5C8B3F62"/>
    <w:rsid w:val="5CA4290E"/>
    <w:rsid w:val="5DCD757E"/>
    <w:rsid w:val="5E2D4789"/>
    <w:rsid w:val="5EB96775"/>
    <w:rsid w:val="5FD56E87"/>
    <w:rsid w:val="5FF63F7F"/>
    <w:rsid w:val="60B35636"/>
    <w:rsid w:val="60DC2F78"/>
    <w:rsid w:val="61F749C9"/>
    <w:rsid w:val="62654FFD"/>
    <w:rsid w:val="630073FA"/>
    <w:rsid w:val="63783BC0"/>
    <w:rsid w:val="641F7851"/>
    <w:rsid w:val="644C3930"/>
    <w:rsid w:val="653603C7"/>
    <w:rsid w:val="67A6391B"/>
    <w:rsid w:val="689E250C"/>
    <w:rsid w:val="698735C3"/>
    <w:rsid w:val="6A9277E6"/>
    <w:rsid w:val="6B3A3476"/>
    <w:rsid w:val="6BA73AAA"/>
    <w:rsid w:val="6E491E80"/>
    <w:rsid w:val="6EB87F35"/>
    <w:rsid w:val="6ED722D3"/>
    <w:rsid w:val="70081AFB"/>
    <w:rsid w:val="70427A3C"/>
    <w:rsid w:val="705F3769"/>
    <w:rsid w:val="713759CB"/>
    <w:rsid w:val="73F310C6"/>
    <w:rsid w:val="740735EA"/>
    <w:rsid w:val="75321D4A"/>
    <w:rsid w:val="75A82D16"/>
    <w:rsid w:val="75CB690A"/>
    <w:rsid w:val="7605562E"/>
    <w:rsid w:val="7635037C"/>
    <w:rsid w:val="76571277"/>
    <w:rsid w:val="78DE02DA"/>
    <w:rsid w:val="78FF080F"/>
    <w:rsid w:val="7A611D04"/>
    <w:rsid w:val="7B5B3EF1"/>
    <w:rsid w:val="7BA61C9C"/>
    <w:rsid w:val="7C1C4ACE"/>
    <w:rsid w:val="7DAF0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bCs/>
      <w:sz w:val="26"/>
      <w:lang w:val="en-US" w:eastAsia="zh-CN" w:bidi="ar-SA"/>
    </w:rPr>
  </w:style>
  <w:style w:type="paragraph" w:styleId="2">
    <w:name w:val="heading 1"/>
    <w:basedOn w:val="1"/>
    <w:next w:val="1"/>
    <w:qFormat/>
    <w:uiPriority w:val="0"/>
    <w:pPr>
      <w:keepNext/>
      <w:keepLines/>
      <w:spacing w:line="312" w:lineRule="auto"/>
      <w:outlineLvl w:val="0"/>
    </w:pPr>
    <w:rPr>
      <w:b/>
      <w:kern w:val="44"/>
      <w:szCs w:val="44"/>
    </w:rPr>
  </w:style>
  <w:style w:type="paragraph" w:styleId="3">
    <w:name w:val="heading 2"/>
    <w:basedOn w:val="1"/>
    <w:next w:val="1"/>
    <w:unhideWhenUsed/>
    <w:qFormat/>
    <w:uiPriority w:val="0"/>
    <w:pPr>
      <w:keepNext/>
      <w:keepLines/>
      <w:spacing w:line="312" w:lineRule="auto"/>
      <w:outlineLvl w:val="1"/>
    </w:pPr>
    <w:rPr>
      <w:b/>
      <w:szCs w:val="32"/>
    </w:rPr>
  </w:style>
  <w:style w:type="paragraph" w:styleId="4">
    <w:name w:val="heading 3"/>
    <w:basedOn w:val="1"/>
    <w:next w:val="1"/>
    <w:unhideWhenUsed/>
    <w:qFormat/>
    <w:uiPriority w:val="0"/>
    <w:pPr>
      <w:keepNext/>
      <w:keepLines/>
      <w:spacing w:line="312" w:lineRule="auto"/>
      <w:outlineLvl w:val="2"/>
    </w:pPr>
    <w:rPr>
      <w:b/>
      <w:szCs w:val="32"/>
    </w:rPr>
  </w:style>
  <w:style w:type="paragraph" w:styleId="5">
    <w:name w:val="heading 4"/>
    <w:basedOn w:val="1"/>
    <w:next w:val="1"/>
    <w:semiHidden/>
    <w:unhideWhenUsed/>
    <w:qFormat/>
    <w:uiPriority w:val="0"/>
    <w:pPr>
      <w:keepNext/>
      <w:keepLines/>
      <w:spacing w:before="280" w:after="290" w:line="376" w:lineRule="auto"/>
      <w:outlineLvl w:val="3"/>
    </w:pPr>
    <w:rPr>
      <w:sz w:val="28"/>
      <w:szCs w:val="28"/>
    </w:rPr>
  </w:style>
  <w:style w:type="paragraph" w:styleId="6">
    <w:name w:val="heading 5"/>
    <w:basedOn w:val="1"/>
    <w:next w:val="1"/>
    <w:semiHidden/>
    <w:unhideWhenUsed/>
    <w:qFormat/>
    <w:uiPriority w:val="0"/>
    <w:pPr>
      <w:keepNext/>
      <w:keepLines/>
      <w:spacing w:before="280" w:after="290" w:line="376" w:lineRule="auto"/>
      <w:outlineLvl w:val="4"/>
    </w:pPr>
    <w:rPr>
      <w:sz w:val="28"/>
      <w:szCs w:val="28"/>
    </w:rPr>
  </w:style>
  <w:style w:type="paragraph" w:styleId="7">
    <w:name w:val="heading 6"/>
    <w:basedOn w:val="1"/>
    <w:next w:val="1"/>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rFonts w:ascii="Times New Roman" w:hAnsi="Times New Roman"/>
      <w:sz w:val="26"/>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0.NoiDung"/>
    <w:basedOn w:val="1"/>
    <w:qFormat/>
    <w:uiPriority w:val="0"/>
    <w:pPr>
      <w:ind w:firstLine="662"/>
      <w:jc w:val="left"/>
    </w:pPr>
    <w:rPr>
      <w:rFonts w:ascii="Times New Roman" w:hAnsi="Times New Roman" w:eastAsia="Calibri" w:cs="Calibri"/>
      <w:sz w:val="26"/>
      <w:szCs w:val="22"/>
    </w:rPr>
  </w:style>
  <w:style w:type="paragraph" w:customStyle="1" w:styleId="250">
    <w:name w:val="1.Tieude1"/>
    <w:basedOn w:val="1"/>
    <w:next w:val="1"/>
    <w:qFormat/>
    <w:uiPriority w:val="0"/>
    <w:pPr>
      <w:spacing w:before="360" w:after="200"/>
      <w:outlineLvl w:val="0"/>
    </w:pPr>
    <w:rPr>
      <w:rFonts w:ascii="Times New Roman" w:hAnsi="Times New Roman" w:eastAsia="Calibri" w:cs="Calibri"/>
      <w:color w:val="000000" w:themeColor="text1"/>
      <w:sz w:val="26"/>
      <w:szCs w:val="32"/>
      <w14:textFill>
        <w14:solidFill>
          <w14:schemeClr w14:val="tx1"/>
        </w14:solidFill>
      </w14:textFill>
    </w:rPr>
  </w:style>
  <w:style w:type="paragraph" w:customStyle="1" w:styleId="251">
    <w:name w:val="Preset Styles2"/>
    <w:basedOn w:val="1"/>
    <w:next w:val="1"/>
    <w:qFormat/>
    <w:uiPriority w:val="0"/>
    <w:pPr>
      <w:spacing w:before="280" w:after="160"/>
      <w:outlineLvl w:val="1"/>
    </w:pPr>
    <w:rPr>
      <w:rFonts w:ascii="Times New Roman" w:hAnsi="Times New Roman" w:eastAsia="Calibri" w:cs="Calibri"/>
      <w:iCs/>
      <w:color w:val="000000" w:themeColor="text1"/>
      <w:sz w:val="26"/>
      <w:szCs w:val="26"/>
      <w14:textFill>
        <w14:solidFill>
          <w14:schemeClr w14:val="tx1"/>
        </w14:solidFill>
      </w14:textFill>
    </w:rPr>
  </w:style>
  <w:style w:type="paragraph" w:customStyle="1" w:styleId="252">
    <w:name w:val="2.TieuDe1.1"/>
    <w:basedOn w:val="1"/>
    <w:next w:val="1"/>
    <w:qFormat/>
    <w:uiPriority w:val="0"/>
    <w:pPr>
      <w:spacing w:before="280" w:after="160"/>
      <w:outlineLvl w:val="1"/>
    </w:pPr>
    <w:rPr>
      <w:rFonts w:ascii="Times New Roman" w:hAnsi="Times New Roman" w:eastAsia="Calibri" w:cs="Calibri"/>
      <w:iCs/>
      <w:color w:val="000000" w:themeColor="text1"/>
      <w:sz w:val="26"/>
      <w:szCs w:val="26"/>
      <w14:textFill>
        <w14:solidFill>
          <w14:schemeClr w14:val="tx1"/>
        </w14:solidFill>
      </w14:textFill>
    </w:rPr>
  </w:style>
  <w:style w:type="paragraph" w:customStyle="1" w:styleId="253">
    <w:name w:val="3.Tieude1.1.1"/>
    <w:basedOn w:val="1"/>
    <w:next w:val="1"/>
    <w:qFormat/>
    <w:uiPriority w:val="0"/>
    <w:pPr>
      <w:spacing w:before="220" w:after="120"/>
      <w:outlineLvl w:val="2"/>
    </w:pPr>
    <w:rPr>
      <w:rFonts w:ascii="Times New Roman" w:hAnsi="Times New Roman" w:eastAsia="Calibri" w:cs="Calibri"/>
      <w:sz w:val="26"/>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2" Type="http://schemas.openxmlformats.org/officeDocument/2006/relationships/fontTable" Target="fontTable.xml"/><Relationship Id="rId101" Type="http://schemas.openxmlformats.org/officeDocument/2006/relationships/numbering" Target="numbering.xml"/><Relationship Id="rId100"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1779</Words>
  <Characters>8488</Characters>
  <Lines>0</Lines>
  <Paragraphs>0</Paragraphs>
  <TotalTime>1</TotalTime>
  <ScaleCrop>false</ScaleCrop>
  <LinksUpToDate>false</LinksUpToDate>
  <CharactersWithSpaces>10084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2026-10-04T02:11:00Z</dcterms:created>
  <dc:creator>10 Long Nguyễn Thành</dc:creator>
  <cp:lastModifiedBy>10 Long Nguyễn Thành</cp:lastModifiedBy>
  <dcterms:modified xsi:type="dcterms:W3CDTF">2026-10-12T03:06:25Z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0672395D12A94804AF818812D42187C4_11</vt:lpwstr>
  </property>
  <property fmtid="{D5CDD505-2E9C-101B-9397-08002B2CF9AE}" pid="4" name="KSOTemplateDocerSaveRecord">
    <vt:lpwstr>eyJoZGlkIjoiMzVjZjUyYmI4MzEzN2Q2MTU3N2Y4MTkwMTc2MDFhMTMiLCJ1c2VySWQiOiIxMzkyMTE1OTM5ODk1In0=</vt:lpwstr>
  </property>
</Properties>
</file>