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025B0">
      <w:pPr>
        <w:bidi w:val="0"/>
      </w:pPr>
      <w:r>
        <w:rPr>
          <w:rFonts w:hint="default"/>
          <w:b/>
          <w:bCs/>
          <w:lang w:val="en-US"/>
        </w:rPr>
        <w:t>DE190477_NguyenThanhLong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D</w:t>
      </w:r>
      <w:r>
        <w:rPr>
          <w:rFonts w:hint="default"/>
          <w:b/>
          <w:bCs/>
          <w:lang w:val="vi-VN"/>
        </w:rPr>
        <w:t>ựa vào Guild Test</w:t>
      </w:r>
      <w:r>
        <w:rPr>
          <w:rFonts w:hint="default"/>
          <w:b/>
          <w:bCs/>
          <w:lang w:val="vi-VN"/>
        </w:rPr>
        <w:br w:type="textWrapping"/>
      </w:r>
      <w:r>
        <w:drawing>
          <wp:inline distT="0" distB="0" distL="114300" distR="114300">
            <wp:extent cx="5270500" cy="1616075"/>
            <wp:effectExtent l="0" t="0" r="2540" b="146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2C61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Em đã viết ra bàng báo cáo test dưới đây.(Toàn bộ đều past hết)</w:t>
      </w:r>
      <w:r>
        <w:rPr>
          <w:rFonts w:hint="default"/>
          <w:lang w:val="vi-VN"/>
        </w:rPr>
        <w:br w:type="textWrapping"/>
      </w:r>
    </w:p>
    <w:p w14:paraId="77736BAE">
      <w:pPr>
        <w:bidi w:val="0"/>
        <w:jc w:val="center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Test Document</w:t>
      </w:r>
      <w:bookmarkStart w:id="0" w:name="_GoBack"/>
      <w:bookmarkEnd w:id="0"/>
    </w:p>
    <w:p w14:paraId="589A1EE8"/>
    <w:p w14:paraId="16769CDF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A72E"/>
    <w:p w14:paraId="309A7A5F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866C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0DB03F7"/>
    <w:rsid w:val="298A4D77"/>
    <w:rsid w:val="2F1269C8"/>
    <w:rsid w:val="2F390DEF"/>
    <w:rsid w:val="35B42EE7"/>
    <w:rsid w:val="42294B17"/>
    <w:rsid w:val="5731781C"/>
    <w:rsid w:val="57BA669F"/>
    <w:rsid w:val="5C54092F"/>
    <w:rsid w:val="6EB87F35"/>
    <w:rsid w:val="7868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0.NoiDung"/>
    <w:basedOn w:val="1"/>
    <w:uiPriority w:val="0"/>
    <w:pPr>
      <w:ind w:firstLine="662"/>
      <w:jc w:val="left"/>
    </w:pPr>
    <w:rPr>
      <w:rFonts w:ascii="Times New Roman" w:hAnsi="Times New Roman" w:eastAsia="Calibri" w:cs="Calibri"/>
      <w:sz w:val="26"/>
      <w:szCs w:val="22"/>
    </w:rPr>
  </w:style>
  <w:style w:type="paragraph" w:customStyle="1" w:styleId="250">
    <w:name w:val="1.Tieude1"/>
    <w:basedOn w:val="1"/>
    <w:next w:val="1"/>
    <w:uiPriority w:val="0"/>
    <w:pPr>
      <w:spacing w:before="360" w:after="200"/>
      <w:outlineLvl w:val="0"/>
    </w:pPr>
    <w:rPr>
      <w:rFonts w:ascii="Times New Roman" w:hAnsi="Times New Roman" w:eastAsia="Calibri" w:cs="Calibri"/>
      <w:b/>
      <w:bCs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paragraph" w:customStyle="1" w:styleId="251">
    <w:name w:val="Preset Styles2"/>
    <w:basedOn w:val="1"/>
    <w:next w:val="1"/>
    <w:uiPriority w:val="0"/>
    <w:pPr>
      <w:spacing w:before="280" w:after="160"/>
      <w:outlineLvl w:val="1"/>
    </w:pPr>
    <w:rPr>
      <w:rFonts w:ascii="Times New Roman" w:hAnsi="Times New Roman" w:eastAsia="Calibri" w:cs="Calibri"/>
      <w:b/>
      <w:bCs/>
      <w:i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2">
    <w:name w:val="2.TieuDe1.1"/>
    <w:basedOn w:val="1"/>
    <w:next w:val="1"/>
    <w:uiPriority w:val="0"/>
    <w:pPr>
      <w:spacing w:before="280" w:after="160"/>
      <w:outlineLvl w:val="1"/>
    </w:pPr>
    <w:rPr>
      <w:rFonts w:ascii="Times New Roman" w:hAnsi="Times New Roman" w:eastAsia="Calibri" w:cs="Calibri"/>
      <w:b/>
      <w:bCs/>
      <w:i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3">
    <w:name w:val="3.Tieude1.1.1"/>
    <w:basedOn w:val="1"/>
    <w:next w:val="1"/>
    <w:uiPriority w:val="0"/>
    <w:pPr>
      <w:spacing w:before="220" w:after="120"/>
      <w:outlineLvl w:val="2"/>
    </w:pPr>
    <w:rPr>
      <w:rFonts w:ascii="Times New Roman" w:hAnsi="Times New Roman" w:eastAsia="Calibri" w:cs="Calibri"/>
      <w:b/>
      <w:bCs/>
      <w:sz w:val="2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2026-09-18T09:33:00Z</dcterms:created>
  <dc:creator>10 Long Nguyễn Thành</dc:creator>
  <cp:lastModifiedBy>10 Long Nguyễn Thành</cp:lastModifiedBy>
  <dcterms:modified xsi:type="dcterms:W3CDTF">2026-09-18T09:52:22Z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28A3E789AE154B208466CE128FA0DEE8_11</vt:lpwstr>
  </property>
  <property fmtid="{D5CDD505-2E9C-101B-9397-08002B2CF9AE}" pid="4" name="KSOTemplateDocerSaveRecord">
    <vt:lpwstr>eyJoZGlkIjoiMzVjZjUyYmI4MzEzN2Q2MTU3N2Y4MTkwMTc2MDFhMTMiLCJ1c2VySWQiOiIxMzkyMTE1OTM5ODk1In0=</vt:lpwstr>
  </property>
</Properties>
</file>